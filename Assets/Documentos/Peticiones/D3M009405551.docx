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2137E4" w14:textId="77777777" w:rsidR="00D41E1A" w:rsidRDefault="00D41E1A" w:rsidP="00EA281D"/>
    <w:p w14:paraId="4C917935" w14:textId="02A3971E" w:rsidR="00D41E1A" w:rsidRDefault="00D41E1A">
      <w:pPr>
        <w:spacing w:after="200" w:line="276" w:lineRule="auto"/>
      </w:pPr>
      <w:r>
        <w:br w:type="page"/>
      </w:r>
      <w:r>
        <w:rPr>
          <w:noProof/>
          <w:lang w:val="es-MX" w:eastAsia="es-MX"/>
        </w:rPr>
        <w:drawing>
          <wp:anchor distT="0" distB="0" distL="114300" distR="114300" simplePos="0" relativeHeight="251659264" behindDoc="0" locked="0" layoutInCell="1" allowOverlap="1" wp14:anchorId="58E8FBEA" wp14:editId="7D152BAE">
            <wp:simplePos x="0" y="0"/>
            <wp:positionH relativeFrom="column">
              <wp:posOffset>760730</wp:posOffset>
            </wp:positionH>
            <wp:positionV relativeFrom="paragraph">
              <wp:posOffset>-20320</wp:posOffset>
            </wp:positionV>
            <wp:extent cx="5009515" cy="5574030"/>
            <wp:effectExtent l="0" t="0" r="635"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515" cy="5574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9F616" w14:textId="5B89EE7C" w:rsidR="00542FAF" w:rsidRDefault="00D41E1A" w:rsidP="00EA281D">
      <w:bookmarkStart w:id="0" w:name="_GoBack"/>
      <w:r>
        <w:rPr>
          <w:noProof/>
          <w:lang w:val="es-MX" w:eastAsia="es-MX"/>
        </w:rPr>
        <w:lastRenderedPageBreak/>
        <w:drawing>
          <wp:anchor distT="0" distB="0" distL="114300" distR="114300" simplePos="0" relativeHeight="251660288" behindDoc="0" locked="0" layoutInCell="1" allowOverlap="1" wp14:anchorId="48994EC4" wp14:editId="0471EEA6">
            <wp:simplePos x="0" y="0"/>
            <wp:positionH relativeFrom="column">
              <wp:posOffset>161925</wp:posOffset>
            </wp:positionH>
            <wp:positionV relativeFrom="paragraph">
              <wp:posOffset>181610</wp:posOffset>
            </wp:positionV>
            <wp:extent cx="5716270" cy="4678680"/>
            <wp:effectExtent l="0" t="0" r="0"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270" cy="46786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2E4AF79B" w14:textId="1DF5033D" w:rsidR="00D41E1A" w:rsidRPr="00EA281D" w:rsidRDefault="00D41E1A" w:rsidP="00EA281D"/>
    <w:sectPr w:rsidR="00D41E1A" w:rsidRPr="00EA281D" w:rsidSect="005535F1">
      <w:headerReference w:type="default" r:id="rId14"/>
      <w:footerReference w:type="default" r:id="rId15"/>
      <w:pgSz w:w="12240" w:h="15840"/>
      <w:pgMar w:top="3510" w:right="1041" w:bottom="1588" w:left="1276" w:header="28" w:footer="2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45A439" w14:textId="77777777" w:rsidR="00BF462A" w:rsidRDefault="00BF462A" w:rsidP="00984A99">
      <w:r>
        <w:separator/>
      </w:r>
    </w:p>
  </w:endnote>
  <w:endnote w:type="continuationSeparator" w:id="0">
    <w:p w14:paraId="36DCE065" w14:textId="77777777" w:rsidR="00BF462A" w:rsidRDefault="00BF462A" w:rsidP="00984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483608"/>
      <w:docPartObj>
        <w:docPartGallery w:val="Page Numbers (Bottom of Page)"/>
        <w:docPartUnique/>
      </w:docPartObj>
    </w:sdtPr>
    <w:sdtEndPr/>
    <w:sdtContent>
      <w:p w14:paraId="7BD935AC" w14:textId="42D17836" w:rsidR="00D93B45" w:rsidRDefault="00D93B45">
        <w:pPr>
          <w:pStyle w:val="Piedepgina"/>
          <w:jc w:val="right"/>
        </w:pPr>
        <w:r>
          <w:rPr>
            <w:noProof/>
            <w:lang w:eastAsia="es-MX"/>
          </w:rPr>
          <w:drawing>
            <wp:inline distT="0" distB="0" distL="0" distR="0" wp14:anchorId="78FD8A6D" wp14:editId="5D4F8CAF">
              <wp:extent cx="6223541" cy="765544"/>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stretch>
                        <a:fillRect/>
                      </a:stretch>
                    </pic:blipFill>
                    <pic:spPr>
                      <a:xfrm>
                        <a:off x="0" y="0"/>
                        <a:ext cx="6301105" cy="775085"/>
                      </a:xfrm>
                      <a:prstGeom prst="rect">
                        <a:avLst/>
                      </a:prstGeom>
                    </pic:spPr>
                  </pic:pic>
                </a:graphicData>
              </a:graphic>
            </wp:inline>
          </w:drawing>
        </w:r>
        <w:r>
          <w:fldChar w:fldCharType="begin"/>
        </w:r>
        <w:r>
          <w:instrText>PAGE   \* MERGEFORMAT</w:instrText>
        </w:r>
        <w:r>
          <w:fldChar w:fldCharType="separate"/>
        </w:r>
        <w:r w:rsidR="00D41E1A" w:rsidRPr="00D41E1A">
          <w:rPr>
            <w:noProof/>
            <w:lang w:val="es-ES"/>
          </w:rPr>
          <w:t>2</w:t>
        </w:r>
        <w:r>
          <w:fldChar w:fldCharType="end"/>
        </w:r>
      </w:p>
    </w:sdtContent>
  </w:sdt>
  <w:p w14:paraId="47FEE8D4" w14:textId="687C1908" w:rsidR="00D93B45" w:rsidRDefault="00D93B45" w:rsidP="000D31E3">
    <w:pPr>
      <w:pStyle w:val="Piedepgina"/>
      <w:ind w:left="-127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0AC90" w14:textId="77777777" w:rsidR="00BF462A" w:rsidRDefault="00BF462A" w:rsidP="00984A99">
      <w:r>
        <w:separator/>
      </w:r>
    </w:p>
  </w:footnote>
  <w:footnote w:type="continuationSeparator" w:id="0">
    <w:p w14:paraId="5ABC6A6F" w14:textId="77777777" w:rsidR="00BF462A" w:rsidRDefault="00BF462A" w:rsidP="00984A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BBE12" w14:textId="77777777" w:rsidR="00D93B45" w:rsidRDefault="00D93B45" w:rsidP="000D31E3">
    <w:pPr>
      <w:pStyle w:val="Encabezado"/>
      <w:ind w:left="-1276"/>
      <w:rPr>
        <w:noProof/>
        <w:lang w:eastAsia="es-MX"/>
      </w:rPr>
    </w:pPr>
  </w:p>
  <w:p w14:paraId="2BE7ABEE" w14:textId="142072DC" w:rsidR="00D93B45" w:rsidRDefault="00D93B45" w:rsidP="000D31E3">
    <w:pPr>
      <w:pStyle w:val="Encabezado"/>
      <w:ind w:left="-1276"/>
      <w:rPr>
        <w:noProof/>
        <w:lang w:eastAsia="es-MX"/>
      </w:rPr>
    </w:pPr>
    <w:r>
      <w:rPr>
        <w:noProof/>
        <w:lang w:eastAsia="es-MX"/>
      </w:rPr>
      <w:drawing>
        <wp:anchor distT="0" distB="0" distL="114300" distR="114300" simplePos="0" relativeHeight="251669504" behindDoc="0" locked="0" layoutInCell="1" allowOverlap="1" wp14:anchorId="0BD614AB" wp14:editId="1547F2BC">
          <wp:simplePos x="0" y="0"/>
          <wp:positionH relativeFrom="column">
            <wp:posOffset>-313055</wp:posOffset>
          </wp:positionH>
          <wp:positionV relativeFrom="paragraph">
            <wp:posOffset>37465</wp:posOffset>
          </wp:positionV>
          <wp:extent cx="3576955" cy="829310"/>
          <wp:effectExtent l="0" t="0" r="4445"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srcRect l="2817" r="2817"/>
                  <a:stretch>
                    <a:fillRect/>
                  </a:stretch>
                </pic:blipFill>
                <pic:spPr bwMode="auto">
                  <a:xfrm>
                    <a:off x="0" y="0"/>
                    <a:ext cx="3576955" cy="829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7456" behindDoc="0" locked="0" layoutInCell="1" allowOverlap="1" wp14:anchorId="42C8E907" wp14:editId="3BE32D27">
              <wp:simplePos x="0" y="0"/>
              <wp:positionH relativeFrom="column">
                <wp:posOffset>3264306</wp:posOffset>
              </wp:positionH>
              <wp:positionV relativeFrom="paragraph">
                <wp:posOffset>38176</wp:posOffset>
              </wp:positionV>
              <wp:extent cx="3263621" cy="935990"/>
              <wp:effectExtent l="0" t="0" r="13335" b="16510"/>
              <wp:wrapNone/>
              <wp:docPr id="3" name="3 Cuadro de texto"/>
              <wp:cNvGraphicFramePr/>
              <a:graphic xmlns:a="http://schemas.openxmlformats.org/drawingml/2006/main">
                <a:graphicData uri="http://schemas.microsoft.com/office/word/2010/wordprocessingShape">
                  <wps:wsp>
                    <wps:cNvSpPr txBox="1"/>
                    <wps:spPr>
                      <a:xfrm>
                        <a:off x="0" y="0"/>
                        <a:ext cx="3263621" cy="935990"/>
                      </a:xfrm>
                      <a:prstGeom prst="rect">
                        <a:avLst/>
                      </a:prstGeom>
                      <a:noFill/>
                      <a:ln w="0">
                        <a:solidFill>
                          <a:schemeClr val="bg1"/>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67BE888" w14:textId="77777777" w:rsidR="00D93B45" w:rsidRDefault="00D93B45" w:rsidP="00542FAF">
                          <w:pPr>
                            <w:jc w:val="right"/>
                            <w:rPr>
                              <w:rFonts w:ascii="Montserrat" w:hAnsi="Montserrat"/>
                              <w:b/>
                              <w:sz w:val="16"/>
                              <w:szCs w:val="16"/>
                            </w:rPr>
                          </w:pPr>
                          <w:r>
                            <w:rPr>
                              <w:rFonts w:ascii="Montserrat" w:hAnsi="Montserrat"/>
                              <w:b/>
                              <w:sz w:val="16"/>
                              <w:szCs w:val="16"/>
                            </w:rPr>
                            <w:t xml:space="preserve">ORGANO DE OPERACIÓN ADMINISTRATIVA </w:t>
                          </w:r>
                        </w:p>
                        <w:p w14:paraId="2A9462A7" w14:textId="77777777" w:rsidR="00D93B45" w:rsidRDefault="00D93B45" w:rsidP="00542FAF">
                          <w:pPr>
                            <w:jc w:val="right"/>
                            <w:rPr>
                              <w:rFonts w:ascii="Montserrat" w:hAnsi="Montserrat"/>
                              <w:b/>
                              <w:sz w:val="16"/>
                              <w:szCs w:val="16"/>
                            </w:rPr>
                          </w:pPr>
                          <w:r>
                            <w:rPr>
                              <w:rFonts w:ascii="Montserrat" w:hAnsi="Montserrat"/>
                              <w:b/>
                              <w:sz w:val="16"/>
                              <w:szCs w:val="16"/>
                            </w:rPr>
                            <w:t>DESCONCENTRADA REGIONAL COLIMA</w:t>
                          </w:r>
                        </w:p>
                        <w:p w14:paraId="199971D1" w14:textId="77777777" w:rsidR="00D93B45" w:rsidRDefault="00D93B45" w:rsidP="00542FAF">
                          <w:pPr>
                            <w:jc w:val="right"/>
                            <w:rPr>
                              <w:rFonts w:ascii="Montserrat" w:hAnsi="Montserrat"/>
                              <w:b/>
                              <w:sz w:val="16"/>
                              <w:szCs w:val="16"/>
                            </w:rPr>
                          </w:pPr>
                          <w:r>
                            <w:rPr>
                              <w:rFonts w:ascii="Montserrat" w:hAnsi="Montserrat"/>
                              <w:b/>
                              <w:sz w:val="16"/>
                              <w:szCs w:val="16"/>
                            </w:rPr>
                            <w:t>JEFATURA DE SERVICIOS ADMINISTRATIVOS</w:t>
                          </w:r>
                        </w:p>
                        <w:p w14:paraId="2EB02DE7" w14:textId="77777777" w:rsidR="00D93B45" w:rsidRDefault="00D93B45" w:rsidP="00542FAF">
                          <w:pPr>
                            <w:suppressAutoHyphens/>
                            <w:jc w:val="right"/>
                            <w:rPr>
                              <w:rFonts w:ascii="Montserrat" w:hAnsi="Montserrat"/>
                              <w:sz w:val="16"/>
                              <w:szCs w:val="16"/>
                            </w:rPr>
                          </w:pPr>
                          <w:r>
                            <w:rPr>
                              <w:rFonts w:ascii="Montserrat" w:hAnsi="Montserrat"/>
                              <w:sz w:val="16"/>
                              <w:szCs w:val="16"/>
                            </w:rPr>
                            <w:t>COORDINACIÓN DE ABASTECIMIENTO Y EQUIPAMIENTO</w:t>
                          </w:r>
                        </w:p>
                        <w:p w14:paraId="37DDBBA1" w14:textId="77777777" w:rsidR="00D93B45" w:rsidRDefault="00D93B45" w:rsidP="00542FAF">
                          <w:pPr>
                            <w:suppressAutoHyphens/>
                            <w:jc w:val="right"/>
                            <w:rPr>
                              <w:rFonts w:ascii="Montserrat" w:hAnsi="Montserrat"/>
                              <w:sz w:val="16"/>
                              <w:szCs w:val="16"/>
                            </w:rPr>
                          </w:pPr>
                          <w:r>
                            <w:rPr>
                              <w:rFonts w:ascii="Montserrat" w:hAnsi="Montserrat"/>
                              <w:sz w:val="16"/>
                              <w:szCs w:val="16"/>
                            </w:rPr>
                            <w:t>DEPARTAMENTO DE ADQUISICION DE BIENES Y CONTRATACION DE SERVICIOS</w:t>
                          </w:r>
                        </w:p>
                        <w:p w14:paraId="5073D89E" w14:textId="77777777" w:rsidR="00D93B45" w:rsidRDefault="00D93B45" w:rsidP="00542FAF">
                          <w:pPr>
                            <w:suppressAutoHyphens/>
                            <w:jc w:val="right"/>
                            <w:rPr>
                              <w:rFonts w:ascii="Montserrat" w:hAnsi="Montserrat"/>
                              <w:b/>
                              <w:bCs/>
                              <w:sz w:val="14"/>
                              <w:szCs w:val="14"/>
                              <w:lang w:val="es-MX" w:eastAsia="ar-SA"/>
                            </w:rPr>
                          </w:pPr>
                          <w:r>
                            <w:rPr>
                              <w:rFonts w:ascii="Montserrat" w:hAnsi="Montserrat"/>
                              <w:sz w:val="16"/>
                              <w:szCs w:val="16"/>
                            </w:rPr>
                            <w:t>OFICINA DE CONTRATOS</w:t>
                          </w:r>
                        </w:p>
                        <w:p w14:paraId="1A2F9EDA" w14:textId="77777777" w:rsidR="00D93B45" w:rsidRDefault="00D93B45" w:rsidP="00542FA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257.05pt;margin-top:3pt;width:257pt;height:7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" filled="f" strokecolor="white [3212]" strokeweight="0">
              <v:stroke dashstyle="1 1"/>
              <v:textbox>
                <w:txbxContent>
                  <w:p w14:paraId="167BE888" w14:textId="77777777" w:rsidR="00D93B45" w:rsidRDefault="00D93B45" w:rsidP="00542FAF">
                    <w:pPr>
                      <w:jc w:val="right"/>
                      <w:rPr>
                        <w:rFonts w:ascii="Montserrat" w:hAnsi="Montserrat"/>
                        <w:b/>
                        <w:sz w:val="16"/>
                        <w:szCs w:val="16"/>
                      </w:rPr>
                    </w:pPr>
                    <w:r>
                      <w:rPr>
                        <w:rFonts w:ascii="Montserrat" w:hAnsi="Montserrat"/>
                        <w:b/>
                        <w:sz w:val="16"/>
                        <w:szCs w:val="16"/>
                      </w:rPr>
                      <w:t xml:space="preserve">ORGANO DE OPERACIÓN ADMINISTRATIVA </w:t>
                    </w:r>
                  </w:p>
                  <w:p w14:paraId="2A9462A7" w14:textId="77777777" w:rsidR="00D93B45" w:rsidRDefault="00D93B45" w:rsidP="00542FAF">
                    <w:pPr>
                      <w:jc w:val="right"/>
                      <w:rPr>
                        <w:rFonts w:ascii="Montserrat" w:hAnsi="Montserrat"/>
                        <w:b/>
                        <w:sz w:val="16"/>
                        <w:szCs w:val="16"/>
                      </w:rPr>
                    </w:pPr>
                    <w:r>
                      <w:rPr>
                        <w:rFonts w:ascii="Montserrat" w:hAnsi="Montserrat"/>
                        <w:b/>
                        <w:sz w:val="16"/>
                        <w:szCs w:val="16"/>
                      </w:rPr>
                      <w:t>DESCONCENTRADA REGIONAL COLIMA</w:t>
                    </w:r>
                  </w:p>
                  <w:p w14:paraId="199971D1" w14:textId="77777777" w:rsidR="00D93B45" w:rsidRDefault="00D93B45" w:rsidP="00542FAF">
                    <w:pPr>
                      <w:jc w:val="right"/>
                      <w:rPr>
                        <w:rFonts w:ascii="Montserrat" w:hAnsi="Montserrat"/>
                        <w:b/>
                        <w:sz w:val="16"/>
                        <w:szCs w:val="16"/>
                      </w:rPr>
                    </w:pPr>
                    <w:r>
                      <w:rPr>
                        <w:rFonts w:ascii="Montserrat" w:hAnsi="Montserrat"/>
                        <w:b/>
                        <w:sz w:val="16"/>
                        <w:szCs w:val="16"/>
                      </w:rPr>
                      <w:t>JEFATURA DE SERVICIOS ADMINISTRATIVOS</w:t>
                    </w:r>
                  </w:p>
                  <w:p w14:paraId="2EB02DE7" w14:textId="77777777" w:rsidR="00D93B45" w:rsidRDefault="00D93B45" w:rsidP="00542FAF">
                    <w:pPr>
                      <w:suppressAutoHyphens/>
                      <w:jc w:val="right"/>
                      <w:rPr>
                        <w:rFonts w:ascii="Montserrat" w:hAnsi="Montserrat"/>
                        <w:sz w:val="16"/>
                        <w:szCs w:val="16"/>
                      </w:rPr>
                    </w:pPr>
                    <w:r>
                      <w:rPr>
                        <w:rFonts w:ascii="Montserrat" w:hAnsi="Montserrat"/>
                        <w:sz w:val="16"/>
                        <w:szCs w:val="16"/>
                      </w:rPr>
                      <w:t>COORDINACIÓN DE ABASTECIMIENTO Y EQUIPAMIENTO</w:t>
                    </w:r>
                  </w:p>
                  <w:p w14:paraId="37DDBBA1" w14:textId="77777777" w:rsidR="00D93B45" w:rsidRDefault="00D93B45" w:rsidP="00542FAF">
                    <w:pPr>
                      <w:suppressAutoHyphens/>
                      <w:jc w:val="right"/>
                      <w:rPr>
                        <w:rFonts w:ascii="Montserrat" w:hAnsi="Montserrat"/>
                        <w:sz w:val="16"/>
                        <w:szCs w:val="16"/>
                      </w:rPr>
                    </w:pPr>
                    <w:r>
                      <w:rPr>
                        <w:rFonts w:ascii="Montserrat" w:hAnsi="Montserrat"/>
                        <w:sz w:val="16"/>
                        <w:szCs w:val="16"/>
                      </w:rPr>
                      <w:t>DEPARTAMENTO DE ADQUISICION DE BIENES Y CONTRATACION DE SERVICIOS</w:t>
                    </w:r>
                  </w:p>
                  <w:p w14:paraId="5073D89E" w14:textId="77777777" w:rsidR="00D93B45" w:rsidRDefault="00D93B45" w:rsidP="00542FAF">
                    <w:pPr>
                      <w:suppressAutoHyphens/>
                      <w:jc w:val="right"/>
                      <w:rPr>
                        <w:rFonts w:ascii="Montserrat" w:hAnsi="Montserrat"/>
                        <w:b/>
                        <w:bCs/>
                        <w:sz w:val="14"/>
                        <w:szCs w:val="14"/>
                        <w:lang w:val="es-MX" w:eastAsia="ar-SA"/>
                      </w:rPr>
                    </w:pPr>
                    <w:r>
                      <w:rPr>
                        <w:rFonts w:ascii="Montserrat" w:hAnsi="Montserrat"/>
                        <w:sz w:val="16"/>
                        <w:szCs w:val="16"/>
                      </w:rPr>
                      <w:t>OFICINA DE CONTRATOS</w:t>
                    </w:r>
                  </w:p>
                  <w:p w14:paraId="1A2F9EDA" w14:textId="77777777" w:rsidR="00D93B45" w:rsidRDefault="00D93B45" w:rsidP="00542FAF">
                    <w:pPr>
                      <w:jc w:val="right"/>
                    </w:pPr>
                  </w:p>
                </w:txbxContent>
              </v:textbox>
            </v:shape>
          </w:pict>
        </mc:Fallback>
      </mc:AlternateContent>
    </w:r>
  </w:p>
  <w:p w14:paraId="4E927403" w14:textId="37332F4D" w:rsidR="00D93B45" w:rsidRDefault="00D93B45" w:rsidP="000D31E3">
    <w:pPr>
      <w:pStyle w:val="Encabezado"/>
      <w:ind w:left="-1276"/>
      <w:rPr>
        <w:noProof/>
        <w:lang w:eastAsia="es-MX"/>
      </w:rPr>
    </w:pPr>
    <w:r>
      <w:rPr>
        <w:noProof/>
        <w:lang w:eastAsia="es-MX"/>
      </w:rPr>
      <w:t xml:space="preserve">               </w:t>
    </w:r>
  </w:p>
  <w:p w14:paraId="79B8E768" w14:textId="77777777" w:rsidR="00D93B45" w:rsidRDefault="00D93B45" w:rsidP="000D31E3">
    <w:pPr>
      <w:pStyle w:val="Encabezado"/>
      <w:ind w:left="-1276"/>
      <w:rPr>
        <w:noProof/>
        <w:lang w:eastAsia="es-MX"/>
      </w:rPr>
    </w:pPr>
  </w:p>
  <w:p w14:paraId="45926735" w14:textId="77777777" w:rsidR="00D93B45" w:rsidRDefault="00D93B45" w:rsidP="000D31E3">
    <w:pPr>
      <w:pStyle w:val="Encabezado"/>
      <w:ind w:left="-1276"/>
      <w:rPr>
        <w:noProof/>
        <w:lang w:eastAsia="es-MX"/>
      </w:rPr>
    </w:pPr>
  </w:p>
  <w:p w14:paraId="1C8E41C9" w14:textId="77777777" w:rsidR="00D93B45" w:rsidRDefault="00D93B45" w:rsidP="000D31E3">
    <w:pPr>
      <w:pStyle w:val="Encabezado"/>
      <w:ind w:left="-1276"/>
      <w:rPr>
        <w:noProof/>
        <w:lang w:eastAsia="es-MX"/>
      </w:rPr>
    </w:pPr>
  </w:p>
  <w:p w14:paraId="187E7438" w14:textId="77777777" w:rsidR="00D93B45" w:rsidRDefault="00D93B45" w:rsidP="000D31E3">
    <w:pPr>
      <w:pStyle w:val="Encabezado"/>
      <w:ind w:left="-1276"/>
      <w:rPr>
        <w:noProof/>
        <w:lang w:eastAsia="es-MX"/>
      </w:rPr>
    </w:pPr>
  </w:p>
  <w:p w14:paraId="463D44A9" w14:textId="77777777" w:rsidR="00D93B45" w:rsidRDefault="00D93B45" w:rsidP="000D31E3">
    <w:pPr>
      <w:pStyle w:val="Encabezado"/>
      <w:ind w:left="-1276"/>
      <w:rPr>
        <w:noProof/>
        <w:lang w:eastAsia="es-MX"/>
      </w:rPr>
    </w:pPr>
  </w:p>
  <w:p w14:paraId="19F20368" w14:textId="23DCFE4F" w:rsidR="00D93B45" w:rsidRDefault="00D93B45" w:rsidP="00760B54">
    <w:pPr>
      <w:jc w:val="center"/>
      <w:rPr>
        <w:rFonts w:ascii="Montserrat" w:hAnsi="Montserrat" w:cs="Arial"/>
        <w:b/>
        <w:bCs/>
        <w:sz w:val="16"/>
        <w:szCs w:val="16"/>
        <w:lang w:val="es-MX"/>
      </w:rPr>
    </w:pPr>
    <w:r>
      <w:rPr>
        <w:rFonts w:ascii="Montserrat" w:hAnsi="Montserrat" w:cs="Arial"/>
        <w:b/>
        <w:bCs/>
        <w:sz w:val="16"/>
        <w:szCs w:val="16"/>
        <w:lang w:val="es-MX"/>
      </w:rPr>
      <w:t>ADJUDICACIÓN DIRECTA PRESENCIAL NACIONAL</w:t>
    </w:r>
  </w:p>
  <w:p w14:paraId="74797B27" w14:textId="5FFC337A" w:rsidR="00D93B45" w:rsidRDefault="00D93B45" w:rsidP="00760B54">
    <w:pPr>
      <w:jc w:val="center"/>
      <w:rPr>
        <w:rFonts w:ascii="Montserrat" w:hAnsi="Montserrat" w:cs="Arial"/>
        <w:b/>
        <w:bCs/>
        <w:sz w:val="16"/>
        <w:szCs w:val="16"/>
        <w:lang w:val="es-MX"/>
      </w:rPr>
    </w:pPr>
    <w:r>
      <w:rPr>
        <w:rFonts w:ascii="Montserrat" w:hAnsi="Montserrat" w:cs="Arial"/>
        <w:b/>
        <w:bCs/>
        <w:sz w:val="16"/>
        <w:szCs w:val="16"/>
        <w:lang w:val="es-MX"/>
      </w:rPr>
      <w:t>NÚMERO AA-50-GYR-050GYR012-N239-2023</w:t>
    </w:r>
  </w:p>
  <w:p w14:paraId="73768738" w14:textId="27998038" w:rsidR="00D93B45" w:rsidRDefault="00D93B45" w:rsidP="00760B54">
    <w:pPr>
      <w:jc w:val="center"/>
      <w:rPr>
        <w:rFonts w:ascii="Montserrat" w:hAnsi="Montserrat" w:cs="Arial"/>
        <w:bCs/>
        <w:sz w:val="16"/>
        <w:szCs w:val="16"/>
        <w:lang w:val="es-MX"/>
      </w:rPr>
    </w:pPr>
    <w:r>
      <w:rPr>
        <w:rFonts w:ascii="Montserrat" w:hAnsi="Montserrat" w:cs="Arial"/>
        <w:bCs/>
        <w:sz w:val="16"/>
        <w:szCs w:val="16"/>
        <w:lang w:val="es-MX"/>
      </w:rPr>
      <w:t>ADQUISICIÓN DE VIVERES CON ENTREGA EN LA GUARDERÍA PARA HIJOS DE MADRES TRABAJADORAS ASEGURADAS 1 IMSS COLIMA</w:t>
    </w:r>
  </w:p>
  <w:p w14:paraId="0EAD9C6A" w14:textId="77777777" w:rsidR="00D93B45" w:rsidRPr="00396CC6" w:rsidRDefault="00D93B45" w:rsidP="00396CC6">
    <w:pPr>
      <w:jc w:val="right"/>
      <w:rPr>
        <w:rFonts w:ascii="Montserrat" w:hAnsi="Montserrat" w:cs="Arial"/>
        <w:b/>
        <w:bCs/>
        <w:sz w:val="12"/>
        <w:szCs w:val="16"/>
        <w:lang w:val="es-ES"/>
      </w:rPr>
    </w:pPr>
    <w:r w:rsidRPr="00396CC6">
      <w:rPr>
        <w:rFonts w:ascii="Montserrat" w:hAnsi="Montserrat" w:cs="Arial"/>
        <w:b/>
        <w:bCs/>
        <w:sz w:val="12"/>
        <w:szCs w:val="16"/>
        <w:lang w:val="es-ES"/>
      </w:rPr>
      <w:t xml:space="preserve">NÚMERO INTERNO </w:t>
    </w:r>
  </w:p>
  <w:p w14:paraId="355653EE" w14:textId="77777777" w:rsidR="00D93B45" w:rsidRPr="00396CC6" w:rsidRDefault="00D93B45" w:rsidP="00396CC6">
    <w:pPr>
      <w:jc w:val="right"/>
      <w:rPr>
        <w:rFonts w:ascii="Montserrat" w:hAnsi="Montserrat" w:cs="Arial"/>
        <w:b/>
        <w:bCs/>
        <w:sz w:val="12"/>
        <w:szCs w:val="16"/>
        <w:lang w:val="es-ES"/>
      </w:rPr>
    </w:pPr>
    <w:r w:rsidRPr="00396CC6">
      <w:rPr>
        <w:rFonts w:ascii="Montserrat" w:hAnsi="Montserrat" w:cs="Arial"/>
        <w:b/>
        <w:bCs/>
        <w:sz w:val="12"/>
        <w:szCs w:val="16"/>
        <w:lang w:val="es-ES"/>
      </w:rPr>
      <w:t>DE CONTRATO</w:t>
    </w:r>
  </w:p>
  <w:p w14:paraId="4BDEA33F" w14:textId="7A92040E" w:rsidR="00D93B45" w:rsidRPr="00396CC6" w:rsidRDefault="00D93B45" w:rsidP="00396CC6">
    <w:pPr>
      <w:jc w:val="right"/>
      <w:rPr>
        <w:rFonts w:ascii="Montserrat" w:hAnsi="Montserrat" w:cs="Arial"/>
        <w:b/>
        <w:bCs/>
        <w:sz w:val="12"/>
        <w:szCs w:val="16"/>
        <w:lang w:val="es-MX"/>
      </w:rPr>
    </w:pPr>
    <w:r>
      <w:rPr>
        <w:rFonts w:ascii="Montserrat" w:hAnsi="Montserrat" w:cs="Arial"/>
        <w:b/>
        <w:bCs/>
        <w:sz w:val="12"/>
        <w:szCs w:val="16"/>
        <w:lang w:val="es-ES"/>
      </w:rPr>
      <w:tab/>
    </w:r>
    <w:r>
      <w:rPr>
        <w:rFonts w:ascii="Montserrat" w:hAnsi="Montserrat" w:cs="Arial"/>
        <w:b/>
        <w:bCs/>
        <w:sz w:val="12"/>
        <w:szCs w:val="16"/>
        <w:lang w:val="es-ES"/>
      </w:rPr>
      <w:tab/>
      <w:t>C0174</w:t>
    </w:r>
    <w:r w:rsidRPr="00396CC6">
      <w:rPr>
        <w:rFonts w:ascii="Montserrat" w:hAnsi="Montserrat" w:cs="Arial"/>
        <w:b/>
        <w:bCs/>
        <w:sz w:val="12"/>
        <w:szCs w:val="16"/>
        <w:lang w:val="es-ES"/>
      </w:rPr>
      <w:t>/23</w:t>
    </w:r>
  </w:p>
  <w:p w14:paraId="252E5985" w14:textId="77777777" w:rsidR="00D93B45" w:rsidRPr="00760B54" w:rsidRDefault="00D93B45" w:rsidP="00396CC6">
    <w:pPr>
      <w:suppressAutoHyphens/>
      <w:rPr>
        <w:rFonts w:ascii="Montserrat" w:hAnsi="Montserrat"/>
        <w:b/>
        <w:bCs/>
        <w:sz w:val="14"/>
        <w:szCs w:val="16"/>
        <w:lang w:eastAsia="ar-SA"/>
      </w:rPr>
    </w:pPr>
  </w:p>
  <w:p w14:paraId="6833ADB6" w14:textId="77777777" w:rsidR="00D93B45" w:rsidRDefault="00D93B45" w:rsidP="00760B54">
    <w:pPr>
      <w:suppressAutoHyphens/>
      <w:jc w:val="center"/>
      <w:rPr>
        <w:rFonts w:ascii="Montserrat" w:hAnsi="Montserrat"/>
        <w:b/>
        <w:bCs/>
        <w:sz w:val="16"/>
        <w:szCs w:val="16"/>
        <w:lang w:eastAsia="ar-SA"/>
      </w:rPr>
    </w:pPr>
    <w:r w:rsidRPr="000C5B95">
      <w:rPr>
        <w:rFonts w:ascii="Montserrat" w:hAnsi="Montserrat"/>
        <w:b/>
        <w:bCs/>
        <w:sz w:val="16"/>
        <w:szCs w:val="16"/>
        <w:lang w:eastAsia="ar-SA"/>
      </w:rPr>
      <w:t>CONTRATO</w:t>
    </w:r>
  </w:p>
  <w:p w14:paraId="26588985" w14:textId="6421C245" w:rsidR="00D93B45" w:rsidRDefault="00EF7D05" w:rsidP="00C57743">
    <w:pPr>
      <w:jc w:val="center"/>
      <w:rPr>
        <w:rFonts w:ascii="Montserrat" w:hAnsi="Montserrat"/>
        <w:b/>
        <w:bCs/>
        <w:sz w:val="16"/>
        <w:szCs w:val="16"/>
        <w:lang w:eastAsia="ar-SA"/>
      </w:rPr>
    </w:pPr>
    <w:r>
      <w:rPr>
        <w:rFonts w:ascii="Montserrat" w:hAnsi="Montserrat"/>
        <w:b/>
        <w:bCs/>
        <w:sz w:val="16"/>
        <w:szCs w:val="16"/>
        <w:lang w:eastAsia="ar-SA"/>
      </w:rPr>
      <w:t>D3M0094</w:t>
    </w:r>
  </w:p>
  <w:p w14:paraId="719AC262" w14:textId="77777777" w:rsidR="00EA281D" w:rsidRDefault="00EA281D" w:rsidP="00C57743">
    <w:pPr>
      <w:jc w:val="center"/>
      <w:rPr>
        <w:rFonts w:ascii="Montserrat" w:hAnsi="Montserrat"/>
        <w:b/>
        <w:bCs/>
        <w:sz w:val="16"/>
        <w:szCs w:val="16"/>
        <w:lang w:eastAsia="ar-SA"/>
      </w:rPr>
    </w:pPr>
  </w:p>
  <w:p w14:paraId="59200F6E" w14:textId="0508A9FF" w:rsidR="00EA281D" w:rsidRDefault="00AD18D2" w:rsidP="00C57743">
    <w:pPr>
      <w:jc w:val="center"/>
      <w:rPr>
        <w:rFonts w:ascii="Montserrat" w:hAnsi="Montserrat"/>
        <w:b/>
        <w:bCs/>
        <w:sz w:val="16"/>
        <w:szCs w:val="16"/>
        <w:lang w:eastAsia="ar-SA"/>
      </w:rPr>
    </w:pPr>
    <w:r>
      <w:rPr>
        <w:rFonts w:ascii="Montserrat" w:hAnsi="Montserrat"/>
        <w:b/>
        <w:bCs/>
        <w:sz w:val="16"/>
        <w:szCs w:val="16"/>
        <w:lang w:eastAsia="ar-SA"/>
      </w:rPr>
      <w:t>ANEXO 4 (CUATRO</w:t>
    </w:r>
    <w:r w:rsidR="00EA281D">
      <w:rPr>
        <w:rFonts w:ascii="Montserrat" w:hAnsi="Montserrat"/>
        <w:b/>
        <w:bCs/>
        <w:sz w:val="16"/>
        <w:szCs w:val="16"/>
        <w:lang w:eastAsia="ar-SA"/>
      </w:rPr>
      <w:t>)</w:t>
    </w:r>
  </w:p>
  <w:p w14:paraId="3DFCC31B" w14:textId="01094512" w:rsidR="00EA281D" w:rsidRDefault="00AD18D2" w:rsidP="00C57743">
    <w:pPr>
      <w:jc w:val="center"/>
      <w:rPr>
        <w:rFonts w:ascii="Montserrat" w:hAnsi="Montserrat"/>
        <w:b/>
        <w:bCs/>
        <w:sz w:val="16"/>
        <w:szCs w:val="16"/>
        <w:lang w:eastAsia="ar-SA"/>
      </w:rPr>
    </w:pPr>
    <w:r>
      <w:rPr>
        <w:rFonts w:ascii="Montserrat" w:hAnsi="Montserrat"/>
        <w:b/>
        <w:bCs/>
        <w:sz w:val="16"/>
        <w:szCs w:val="16"/>
        <w:lang w:eastAsia="ar-SA"/>
      </w:rPr>
      <w:t>DESIGNACIÓN DE ADMINISTRADOR DEL CONTRATO</w:t>
    </w:r>
  </w:p>
  <w:p w14:paraId="377FE9B4" w14:textId="2DA086B7" w:rsidR="00D93B45" w:rsidRPr="00C57743" w:rsidRDefault="00D93B45" w:rsidP="00C57743">
    <w:pPr>
      <w:jc w:val="center"/>
      <w:rPr>
        <w:rFonts w:ascii="Montserrat" w:hAnsi="Montserrat"/>
        <w:b/>
        <w:bCs/>
        <w:sz w:val="16"/>
        <w:szCs w:val="16"/>
        <w:lang w:val="es-MX"/>
      </w:rPr>
    </w:pPr>
    <w:r w:rsidRPr="00536BD1">
      <w:rPr>
        <w:rFonts w:cs="Arial"/>
        <w:noProof/>
        <w:sz w:val="20"/>
        <w:szCs w:val="20"/>
        <w:lang w:val="es-MX" w:eastAsia="es-MX"/>
      </w:rPr>
      <mc:AlternateContent>
        <mc:Choice Requires="wpg">
          <w:drawing>
            <wp:anchor distT="0" distB="0" distL="114300" distR="114300" simplePos="0" relativeHeight="251671552" behindDoc="1" locked="0" layoutInCell="1" allowOverlap="1" wp14:anchorId="519D1A1F" wp14:editId="3038D26F">
              <wp:simplePos x="0" y="0"/>
              <wp:positionH relativeFrom="column">
                <wp:posOffset>4652899</wp:posOffset>
              </wp:positionH>
              <wp:positionV relativeFrom="paragraph">
                <wp:posOffset>1409700</wp:posOffset>
              </wp:positionV>
              <wp:extent cx="3583940" cy="937260"/>
              <wp:effectExtent l="8890" t="0" r="6350" b="6350"/>
              <wp:wrapNone/>
              <wp:docPr id="1" name="Grupo 1"/>
              <wp:cNvGraphicFramePr/>
              <a:graphic xmlns:a="http://schemas.openxmlformats.org/drawingml/2006/main">
                <a:graphicData uri="http://schemas.microsoft.com/office/word/2010/wordprocessingGroup">
                  <wpg:wgp>
                    <wpg:cNvGrpSpPr/>
                    <wpg:grpSpPr>
                      <a:xfrm rot="5400000">
                        <a:off x="0" y="0"/>
                        <a:ext cx="3583940" cy="937260"/>
                        <a:chOff x="44806" y="32546"/>
                        <a:chExt cx="3586476" cy="939993"/>
                      </a:xfrm>
                    </wpg:grpSpPr>
                    <wps:wsp>
                      <wps:cNvPr id="217" name="Cuadro de texto 2"/>
                      <wps:cNvSpPr txBox="1">
                        <a:spLocks noChangeArrowheads="1"/>
                      </wps:cNvSpPr>
                      <wps:spPr bwMode="auto">
                        <a:xfrm>
                          <a:off x="44806" y="32546"/>
                          <a:ext cx="3586476" cy="939993"/>
                        </a:xfrm>
                        <a:prstGeom prst="rect">
                          <a:avLst/>
                        </a:prstGeom>
                        <a:solidFill>
                          <a:srgbClr val="FFFFFF"/>
                        </a:solidFill>
                        <a:ln w="9525">
                          <a:noFill/>
                          <a:miter lim="800000"/>
                          <a:headEnd/>
                          <a:tailEnd/>
                        </a:ln>
                      </wps:spPr>
                      <wps:txbx>
                        <w:txbxContent>
                          <w:p w14:paraId="41355DDB" w14:textId="77777777" w:rsidR="00D93B45" w:rsidRDefault="00D93B45" w:rsidP="005535F1">
                            <w:pPr>
                              <w:jc w:val="center"/>
                              <w:rPr>
                                <w:rFonts w:cs="Arial"/>
                                <w:sz w:val="8"/>
                                <w:szCs w:val="16"/>
                                <w:lang w:val="es-MX"/>
                              </w:rPr>
                            </w:pPr>
                            <w:r>
                              <w:rPr>
                                <w:rFonts w:cs="Arial"/>
                                <w:sz w:val="8"/>
                                <w:szCs w:val="16"/>
                                <w:lang w:val="es-MX"/>
                              </w:rPr>
                              <w:t>ÓRGANO DE OPERACIÓN ADMINISTRATIVA</w:t>
                            </w:r>
                          </w:p>
                          <w:p w14:paraId="375E6EA1" w14:textId="77777777" w:rsidR="00D93B45" w:rsidRPr="00F0692C" w:rsidRDefault="00D93B45" w:rsidP="005535F1">
                            <w:pPr>
                              <w:jc w:val="center"/>
                              <w:rPr>
                                <w:rFonts w:cs="Arial"/>
                                <w:sz w:val="8"/>
                                <w:szCs w:val="16"/>
                                <w:lang w:val="es-MX"/>
                              </w:rPr>
                            </w:pPr>
                            <w:r>
                              <w:rPr>
                                <w:rFonts w:cs="Arial"/>
                                <w:sz w:val="8"/>
                                <w:szCs w:val="16"/>
                                <w:lang w:val="es-MX"/>
                              </w:rPr>
                              <w:t>DESCONCENTRADA REGIONAL COLIMA</w:t>
                            </w:r>
                          </w:p>
                          <w:p w14:paraId="3CC6E8AF" w14:textId="77777777" w:rsidR="00D93B45" w:rsidRPr="00F0692C" w:rsidRDefault="00D93B45" w:rsidP="005535F1">
                            <w:pPr>
                              <w:jc w:val="center"/>
                              <w:rPr>
                                <w:rFonts w:cs="Arial"/>
                                <w:sz w:val="8"/>
                                <w:szCs w:val="16"/>
                                <w:lang w:val="es-MX"/>
                              </w:rPr>
                            </w:pPr>
                            <w:r w:rsidRPr="00F0692C">
                              <w:rPr>
                                <w:rFonts w:cs="Arial"/>
                                <w:sz w:val="8"/>
                                <w:szCs w:val="16"/>
                                <w:lang w:val="es-MX"/>
                              </w:rPr>
                              <w:t>JEFATURA DELEGACIONAL DE SERVICIOS JURÍDICOS</w:t>
                            </w:r>
                          </w:p>
                          <w:p w14:paraId="35D96561" w14:textId="77777777" w:rsidR="00D93B45" w:rsidRPr="00F0692C" w:rsidRDefault="00D93B45" w:rsidP="005535F1">
                            <w:pPr>
                              <w:jc w:val="center"/>
                              <w:rPr>
                                <w:rFonts w:cs="Arial"/>
                                <w:sz w:val="8"/>
                                <w:szCs w:val="16"/>
                                <w:lang w:val="es-MX"/>
                              </w:rPr>
                            </w:pPr>
                            <w:r w:rsidRPr="00F0692C">
                              <w:rPr>
                                <w:rFonts w:cs="Arial"/>
                                <w:sz w:val="8"/>
                                <w:szCs w:val="16"/>
                                <w:lang w:val="es-MX"/>
                              </w:rPr>
                              <w:t>DEPARTAMENTO CONSULTIVO</w:t>
                            </w:r>
                          </w:p>
                          <w:p w14:paraId="701311FA" w14:textId="77777777" w:rsidR="00D93B45" w:rsidRPr="00F0692C" w:rsidRDefault="00D93B45" w:rsidP="005535F1">
                            <w:pPr>
                              <w:tabs>
                                <w:tab w:val="left" w:pos="9720"/>
                              </w:tabs>
                              <w:ind w:right="3"/>
                              <w:jc w:val="both"/>
                              <w:rPr>
                                <w:rFonts w:cs="Arial"/>
                                <w:sz w:val="8"/>
                                <w:szCs w:val="20"/>
                              </w:rPr>
                            </w:pPr>
                          </w:p>
                          <w:p w14:paraId="26A5988F" w14:textId="77777777" w:rsidR="00D93B45" w:rsidRPr="00F0692C" w:rsidRDefault="00D93B45" w:rsidP="005535F1">
                            <w:pPr>
                              <w:tabs>
                                <w:tab w:val="left" w:pos="9720"/>
                              </w:tabs>
                              <w:ind w:right="3"/>
                              <w:jc w:val="both"/>
                              <w:rPr>
                                <w:rFonts w:cs="Arial"/>
                                <w:sz w:val="8"/>
                                <w:szCs w:val="20"/>
                              </w:rPr>
                            </w:pPr>
                            <w:r w:rsidRPr="00F0692C">
                              <w:rPr>
                                <w:rFonts w:cs="Arial"/>
                                <w:sz w:val="8"/>
                                <w:szCs w:val="20"/>
                              </w:rPr>
                              <w:t>Los aspectos jurídicos del presente documento fueron validados por la persona titular de la Jefatura Delegacional de Servicios Jurídicos, en cumplimiento a lo dispuesto en el numeral 8.3.1, párrafo 9, del Manual de Organización de la Jefatura Delegacional de Servicios Jurídicos, con base en el dictamen elaborado por el Departamento Consultivo. En consecuencia, se registró bajo el número:</w:t>
                            </w:r>
                          </w:p>
                          <w:p w14:paraId="39DA7FA4" w14:textId="77777777" w:rsidR="00D93B45" w:rsidRPr="00F0692C" w:rsidRDefault="00D93B45" w:rsidP="005535F1">
                            <w:pPr>
                              <w:tabs>
                                <w:tab w:val="left" w:pos="9720"/>
                              </w:tabs>
                              <w:ind w:right="3"/>
                              <w:jc w:val="both"/>
                              <w:rPr>
                                <w:rFonts w:cs="Arial"/>
                                <w:sz w:val="8"/>
                                <w:szCs w:val="20"/>
                              </w:rPr>
                            </w:pPr>
                          </w:p>
                          <w:p w14:paraId="0E5F7A51" w14:textId="77777777" w:rsidR="00D93B45" w:rsidRPr="007D743A" w:rsidRDefault="00D93B45" w:rsidP="005535F1">
                            <w:pPr>
                              <w:tabs>
                                <w:tab w:val="left" w:pos="9720"/>
                              </w:tabs>
                              <w:ind w:right="3"/>
                              <w:jc w:val="center"/>
                              <w:rPr>
                                <w:rFonts w:ascii="Montserrat" w:hAnsi="Montserrat" w:cs="Arial"/>
                                <w:sz w:val="12"/>
                                <w:szCs w:val="12"/>
                              </w:rPr>
                            </w:pPr>
                            <w:r w:rsidRPr="007D743A">
                              <w:rPr>
                                <w:rFonts w:ascii="Montserrat" w:hAnsi="Montserrat" w:cs="Arial"/>
                                <w:b/>
                                <w:sz w:val="12"/>
                                <w:szCs w:val="12"/>
                              </w:rPr>
                              <w:t>COL/JSJ/DC/ADQ/202</w:t>
                            </w:r>
                            <w:r>
                              <w:rPr>
                                <w:rFonts w:ascii="Montserrat" w:hAnsi="Montserrat" w:cs="Arial"/>
                                <w:b/>
                                <w:sz w:val="12"/>
                                <w:szCs w:val="12"/>
                              </w:rPr>
                              <w:t>3</w:t>
                            </w:r>
                            <w:r w:rsidRPr="007D743A">
                              <w:rPr>
                                <w:rFonts w:ascii="Montserrat" w:hAnsi="Montserrat" w:cs="Arial"/>
                                <w:b/>
                                <w:sz w:val="12"/>
                                <w:szCs w:val="12"/>
                              </w:rPr>
                              <w:t>/00</w:t>
                            </w:r>
                          </w:p>
                          <w:p w14:paraId="7FE430B1" w14:textId="77777777" w:rsidR="00D93B45" w:rsidRPr="00F0692C" w:rsidRDefault="00D93B45" w:rsidP="005535F1">
                            <w:pPr>
                              <w:rPr>
                                <w:sz w:val="12"/>
                              </w:rPr>
                            </w:pPr>
                            <w:r w:rsidRPr="00F0692C">
                              <w:rPr>
                                <w:rFonts w:cs="Arial"/>
                                <w:sz w:val="8"/>
                                <w:szCs w:val="20"/>
                              </w:rPr>
                              <w:t xml:space="preserve">La validación jurídica se efectúo sin prejuzgar sobre la justificación, procedimiento, términos y condiciones de la contratación, ni del resultado de la investigación de mercado correspondiente, ni se pronuncia sobre la procedencia y/o viabilidad de los aspectos técnicos, económicos y las demás circunstancias que determinaron procedentes las áreas requirente, técnica y/o contratante de la </w:t>
                            </w:r>
                            <w:r>
                              <w:rPr>
                                <w:rFonts w:cs="Arial"/>
                                <w:sz w:val="8"/>
                                <w:szCs w:val="20"/>
                              </w:rPr>
                              <w:t>OOAD</w:t>
                            </w:r>
                          </w:p>
                        </w:txbxContent>
                      </wps:txbx>
                      <wps:bodyPr rot="0" vert="horz" wrap="square" lIns="91440" tIns="45720" rIns="91440" bIns="45720" anchor="t" anchorCtr="0">
                        <a:spAutoFit/>
                      </wps:bodyPr>
                    </wps:wsp>
                    <pic:pic xmlns:pic="http://schemas.openxmlformats.org/drawingml/2006/picture">
                      <pic:nvPicPr>
                        <pic:cNvPr id="7" name="0 Imagen"/>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2714237" y="148726"/>
                          <a:ext cx="173355" cy="2273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id="Grupo 1" o:spid="_x0000_s1027" style="position:absolute;left:0;text-align:left;margin-left:366.35pt;margin-top:111pt;width:282.2pt;height:73.8pt;rotation:90;z-index:-251644928;mso-width-relative:margin;mso-height-relative:margin" coordorigin="448,325" coordsize="35864,9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">
              <v:shape id="Cuadro de texto 2" o:spid="_x0000_s1028" type="#_x0000_t202" style="position:absolute;left:448;top:325;width:35864;height:9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41355DDB" w14:textId="77777777" w:rsidR="00D93B45" w:rsidRDefault="00D93B45" w:rsidP="005535F1">
                      <w:pPr>
                        <w:jc w:val="center"/>
                        <w:rPr>
                          <w:rFonts w:cs="Arial"/>
                          <w:sz w:val="8"/>
                          <w:szCs w:val="16"/>
                          <w:lang w:val="es-MX"/>
                        </w:rPr>
                      </w:pPr>
                      <w:r>
                        <w:rPr>
                          <w:rFonts w:cs="Arial"/>
                          <w:sz w:val="8"/>
                          <w:szCs w:val="16"/>
                          <w:lang w:val="es-MX"/>
                        </w:rPr>
                        <w:t>ÓRGANO DE OPERACIÓN ADMINISTRATIVA</w:t>
                      </w:r>
                    </w:p>
                    <w:p w14:paraId="375E6EA1" w14:textId="77777777" w:rsidR="00D93B45" w:rsidRPr="00F0692C" w:rsidRDefault="00D93B45" w:rsidP="005535F1">
                      <w:pPr>
                        <w:jc w:val="center"/>
                        <w:rPr>
                          <w:rFonts w:cs="Arial"/>
                          <w:sz w:val="8"/>
                          <w:szCs w:val="16"/>
                          <w:lang w:val="es-MX"/>
                        </w:rPr>
                      </w:pPr>
                      <w:r>
                        <w:rPr>
                          <w:rFonts w:cs="Arial"/>
                          <w:sz w:val="8"/>
                          <w:szCs w:val="16"/>
                          <w:lang w:val="es-MX"/>
                        </w:rPr>
                        <w:t>DESCONCENTRADA REGIONAL COLIMA</w:t>
                      </w:r>
                    </w:p>
                    <w:p w14:paraId="3CC6E8AF" w14:textId="77777777" w:rsidR="00D93B45" w:rsidRPr="00F0692C" w:rsidRDefault="00D93B45" w:rsidP="005535F1">
                      <w:pPr>
                        <w:jc w:val="center"/>
                        <w:rPr>
                          <w:rFonts w:cs="Arial"/>
                          <w:sz w:val="8"/>
                          <w:szCs w:val="16"/>
                          <w:lang w:val="es-MX"/>
                        </w:rPr>
                      </w:pPr>
                      <w:r w:rsidRPr="00F0692C">
                        <w:rPr>
                          <w:rFonts w:cs="Arial"/>
                          <w:sz w:val="8"/>
                          <w:szCs w:val="16"/>
                          <w:lang w:val="es-MX"/>
                        </w:rPr>
                        <w:t>JEFATURA DELEGACIONAL DE SERVICIOS JURÍDICOS</w:t>
                      </w:r>
                    </w:p>
                    <w:p w14:paraId="35D96561" w14:textId="77777777" w:rsidR="00D93B45" w:rsidRPr="00F0692C" w:rsidRDefault="00D93B45" w:rsidP="005535F1">
                      <w:pPr>
                        <w:jc w:val="center"/>
                        <w:rPr>
                          <w:rFonts w:cs="Arial"/>
                          <w:sz w:val="8"/>
                          <w:szCs w:val="16"/>
                          <w:lang w:val="es-MX"/>
                        </w:rPr>
                      </w:pPr>
                      <w:r w:rsidRPr="00F0692C">
                        <w:rPr>
                          <w:rFonts w:cs="Arial"/>
                          <w:sz w:val="8"/>
                          <w:szCs w:val="16"/>
                          <w:lang w:val="es-MX"/>
                        </w:rPr>
                        <w:t>DEPARTAMENTO CONSULTIVO</w:t>
                      </w:r>
                    </w:p>
                    <w:p w14:paraId="701311FA" w14:textId="77777777" w:rsidR="00D93B45" w:rsidRPr="00F0692C" w:rsidRDefault="00D93B45" w:rsidP="005535F1">
                      <w:pPr>
                        <w:tabs>
                          <w:tab w:val="left" w:pos="9720"/>
                        </w:tabs>
                        <w:ind w:right="3"/>
                        <w:jc w:val="both"/>
                        <w:rPr>
                          <w:rFonts w:cs="Arial"/>
                          <w:sz w:val="8"/>
                          <w:szCs w:val="20"/>
                        </w:rPr>
                      </w:pPr>
                    </w:p>
                    <w:p w14:paraId="26A5988F" w14:textId="77777777" w:rsidR="00D93B45" w:rsidRPr="00F0692C" w:rsidRDefault="00D93B45" w:rsidP="005535F1">
                      <w:pPr>
                        <w:tabs>
                          <w:tab w:val="left" w:pos="9720"/>
                        </w:tabs>
                        <w:ind w:right="3"/>
                        <w:jc w:val="both"/>
                        <w:rPr>
                          <w:rFonts w:cs="Arial"/>
                          <w:sz w:val="8"/>
                          <w:szCs w:val="20"/>
                        </w:rPr>
                      </w:pPr>
                      <w:r w:rsidRPr="00F0692C">
                        <w:rPr>
                          <w:rFonts w:cs="Arial"/>
                          <w:sz w:val="8"/>
                          <w:szCs w:val="20"/>
                        </w:rPr>
                        <w:t>Los aspectos jurídicos del presente documento fueron validados por la persona titular de la Jefatura Delegacional de Servicios Jurídicos, en cumplimiento a lo dispuesto en el numeral 8.3.1, párrafo 9, del Manual de Organización de la Jefatura Delegacional de Servicios Jurídicos, con base en el dictamen elaborado por el Departamento Consultivo. En consecuencia, se registró bajo el número:</w:t>
                      </w:r>
                    </w:p>
                    <w:p w14:paraId="39DA7FA4" w14:textId="77777777" w:rsidR="00D93B45" w:rsidRPr="00F0692C" w:rsidRDefault="00D93B45" w:rsidP="005535F1">
                      <w:pPr>
                        <w:tabs>
                          <w:tab w:val="left" w:pos="9720"/>
                        </w:tabs>
                        <w:ind w:right="3"/>
                        <w:jc w:val="both"/>
                        <w:rPr>
                          <w:rFonts w:cs="Arial"/>
                          <w:sz w:val="8"/>
                          <w:szCs w:val="20"/>
                        </w:rPr>
                      </w:pPr>
                    </w:p>
                    <w:p w14:paraId="0E5F7A51" w14:textId="77777777" w:rsidR="00D93B45" w:rsidRPr="007D743A" w:rsidRDefault="00D93B45" w:rsidP="005535F1">
                      <w:pPr>
                        <w:tabs>
                          <w:tab w:val="left" w:pos="9720"/>
                        </w:tabs>
                        <w:ind w:right="3"/>
                        <w:jc w:val="center"/>
                        <w:rPr>
                          <w:rFonts w:ascii="Montserrat" w:hAnsi="Montserrat" w:cs="Arial"/>
                          <w:sz w:val="12"/>
                          <w:szCs w:val="12"/>
                        </w:rPr>
                      </w:pPr>
                      <w:r w:rsidRPr="007D743A">
                        <w:rPr>
                          <w:rFonts w:ascii="Montserrat" w:hAnsi="Montserrat" w:cs="Arial"/>
                          <w:b/>
                          <w:sz w:val="12"/>
                          <w:szCs w:val="12"/>
                        </w:rPr>
                        <w:t>COL/JSJ/DC/ADQ/202</w:t>
                      </w:r>
                      <w:r>
                        <w:rPr>
                          <w:rFonts w:ascii="Montserrat" w:hAnsi="Montserrat" w:cs="Arial"/>
                          <w:b/>
                          <w:sz w:val="12"/>
                          <w:szCs w:val="12"/>
                        </w:rPr>
                        <w:t>3</w:t>
                      </w:r>
                      <w:r w:rsidRPr="007D743A">
                        <w:rPr>
                          <w:rFonts w:ascii="Montserrat" w:hAnsi="Montserrat" w:cs="Arial"/>
                          <w:b/>
                          <w:sz w:val="12"/>
                          <w:szCs w:val="12"/>
                        </w:rPr>
                        <w:t>/00</w:t>
                      </w:r>
                    </w:p>
                    <w:p w14:paraId="7FE430B1" w14:textId="77777777" w:rsidR="00D93B45" w:rsidRPr="00F0692C" w:rsidRDefault="00D93B45" w:rsidP="005535F1">
                      <w:pPr>
                        <w:rPr>
                          <w:sz w:val="12"/>
                        </w:rPr>
                      </w:pPr>
                      <w:r w:rsidRPr="00F0692C">
                        <w:rPr>
                          <w:rFonts w:cs="Arial"/>
                          <w:sz w:val="8"/>
                          <w:szCs w:val="20"/>
                        </w:rPr>
                        <w:t xml:space="preserve">La validación jurídica se efectúo sin prejuzgar sobre la justificación, procedimiento, términos y condiciones de la contratación, ni del resultado de la investigación de mercado correspondiente, ni se pronuncia sobre la procedencia y/o viabilidad de los aspectos técnicos, económicos y las demás circunstancias que determinaron procedentes las áreas requirente, técnica y/o contratante de la </w:t>
                      </w:r>
                      <w:r>
                        <w:rPr>
                          <w:rFonts w:cs="Arial"/>
                          <w:sz w:val="8"/>
                          <w:szCs w:val="20"/>
                        </w:rPr>
                        <w:t>OOAD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9" type="#_x0000_t75" style="position:absolute;left:27142;top:1487;width:1733;height:2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3dObBAAAA2gAAAA8AAABkcnMvZG93bnJldi54bWxEj81qwzAQhO+BvIPYQG+JnLTExY0c2kJp&#10;6S1OyHmxNraxtDKW/JO3rwqFHoeZ+YY5HGdrxEi9bxwr2G4SEMSl0w1XCi7nj/UzCB+QNRrHpOBO&#10;Ho75cnHATLuJTzQWoRIRwj5DBXUIXSalL2uy6DeuI47ezfUWQ5R9JXWPU4RbI3dJspcWG44LNXb0&#10;XlPZFoNVMFyTz/ujnZ9M2oxvZtcijfyt1MNqfn0BEWgO/+G/9pdWkMLvlXgDZ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3dObBAAAA2gAAAA8AAAAAAAAAAAAAAAAAnwIA&#10;AGRycy9kb3ducmV2LnhtbFBLBQYAAAAABAAEAPcAAACNAwAAAAA=&#10;">
                <v:imagedata r:id="rId3"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lowerLetter"/>
      <w:lvlText w:val="%1)"/>
      <w:lvlJc w:val="left"/>
      <w:pPr>
        <w:tabs>
          <w:tab w:val="num" w:pos="360"/>
        </w:tabs>
        <w:ind w:left="360" w:hanging="360"/>
      </w:pPr>
      <w:rPr>
        <w:rFonts w:cs="Times New Roman"/>
      </w:rPr>
    </w:lvl>
    <w:lvl w:ilvl="1">
      <w:start w:val="1"/>
      <w:numFmt w:val="decimal"/>
      <w:lvlText w:val="%2."/>
      <w:lvlJc w:val="left"/>
      <w:pPr>
        <w:tabs>
          <w:tab w:val="num" w:pos="900"/>
        </w:tabs>
        <w:ind w:left="900" w:hanging="360"/>
      </w:pPr>
      <w:rPr>
        <w:rFonts w:cs="Times New Roman"/>
        <w:b w:val="0"/>
        <w:bCs w:val="0"/>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2">
    <w:nsid w:val="00000010"/>
    <w:multiLevelType w:val="singleLevel"/>
    <w:tmpl w:val="00000010"/>
    <w:name w:val="WW8Num21"/>
    <w:lvl w:ilvl="0">
      <w:start w:val="1"/>
      <w:numFmt w:val="bullet"/>
      <w:lvlText w:val=""/>
      <w:lvlJc w:val="left"/>
      <w:pPr>
        <w:tabs>
          <w:tab w:val="num" w:pos="1080"/>
        </w:tabs>
        <w:ind w:left="1080" w:hanging="360"/>
      </w:pPr>
      <w:rPr>
        <w:rFonts w:ascii="Symbol" w:hAnsi="Symbol"/>
      </w:rPr>
    </w:lvl>
  </w:abstractNum>
  <w:abstractNum w:abstractNumId="3">
    <w:nsid w:val="0000001A"/>
    <w:multiLevelType w:val="singleLevel"/>
    <w:tmpl w:val="C9D44E1A"/>
    <w:name w:val="WW8Num33"/>
    <w:lvl w:ilvl="0">
      <w:start w:val="1"/>
      <w:numFmt w:val="lowerLetter"/>
      <w:lvlText w:val="%1)"/>
      <w:lvlJc w:val="left"/>
      <w:pPr>
        <w:tabs>
          <w:tab w:val="num" w:pos="600"/>
        </w:tabs>
        <w:ind w:left="600" w:hanging="360"/>
      </w:pPr>
      <w:rPr>
        <w:rFonts w:cs="Times New Roman"/>
        <w:b/>
      </w:rPr>
    </w:lvl>
  </w:abstractNum>
  <w:abstractNum w:abstractNumId="4">
    <w:nsid w:val="00000026"/>
    <w:multiLevelType w:val="singleLevel"/>
    <w:tmpl w:val="00000026"/>
    <w:name w:val="WW8Num40"/>
    <w:lvl w:ilvl="0">
      <w:start w:val="1"/>
      <w:numFmt w:val="bullet"/>
      <w:lvlText w:val=""/>
      <w:lvlJc w:val="left"/>
      <w:pPr>
        <w:tabs>
          <w:tab w:val="num" w:pos="1440"/>
        </w:tabs>
        <w:ind w:left="1440" w:hanging="1327"/>
      </w:pPr>
      <w:rPr>
        <w:rFonts w:ascii="Wingdings" w:hAnsi="Wingdings"/>
      </w:rPr>
    </w:lvl>
  </w:abstractNum>
  <w:abstractNum w:abstractNumId="5">
    <w:nsid w:val="08346468"/>
    <w:multiLevelType w:val="hybridMultilevel"/>
    <w:tmpl w:val="8798599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4445AA5"/>
    <w:multiLevelType w:val="hybridMultilevel"/>
    <w:tmpl w:val="4FA4A958"/>
    <w:lvl w:ilvl="0" w:tplc="080A0017">
      <w:start w:val="1"/>
      <w:numFmt w:val="lowerLetter"/>
      <w:lvlText w:val="%1)"/>
      <w:lvlJc w:val="left"/>
      <w:pPr>
        <w:ind w:left="1776" w:hanging="360"/>
      </w:pPr>
    </w:lvl>
    <w:lvl w:ilvl="1" w:tplc="080A0019">
      <w:start w:val="1"/>
      <w:numFmt w:val="lowerLetter"/>
      <w:lvlText w:val="%2."/>
      <w:lvlJc w:val="left"/>
      <w:pPr>
        <w:ind w:left="2496" w:hanging="360"/>
      </w:pPr>
    </w:lvl>
    <w:lvl w:ilvl="2" w:tplc="080A001B">
      <w:start w:val="1"/>
      <w:numFmt w:val="lowerRoman"/>
      <w:lvlText w:val="%3."/>
      <w:lvlJc w:val="right"/>
      <w:pPr>
        <w:ind w:left="3216" w:hanging="180"/>
      </w:pPr>
    </w:lvl>
    <w:lvl w:ilvl="3" w:tplc="080A000F">
      <w:start w:val="1"/>
      <w:numFmt w:val="decimal"/>
      <w:lvlText w:val="%4."/>
      <w:lvlJc w:val="left"/>
      <w:pPr>
        <w:ind w:left="3936" w:hanging="360"/>
      </w:pPr>
    </w:lvl>
    <w:lvl w:ilvl="4" w:tplc="080A0019">
      <w:start w:val="1"/>
      <w:numFmt w:val="lowerLetter"/>
      <w:lvlText w:val="%5."/>
      <w:lvlJc w:val="left"/>
      <w:pPr>
        <w:ind w:left="4656" w:hanging="360"/>
      </w:pPr>
    </w:lvl>
    <w:lvl w:ilvl="5" w:tplc="080A001B">
      <w:start w:val="1"/>
      <w:numFmt w:val="lowerRoman"/>
      <w:lvlText w:val="%6."/>
      <w:lvlJc w:val="right"/>
      <w:pPr>
        <w:ind w:left="5376" w:hanging="180"/>
      </w:pPr>
    </w:lvl>
    <w:lvl w:ilvl="6" w:tplc="080A000F">
      <w:start w:val="1"/>
      <w:numFmt w:val="decimal"/>
      <w:lvlText w:val="%7."/>
      <w:lvlJc w:val="left"/>
      <w:pPr>
        <w:ind w:left="6096" w:hanging="360"/>
      </w:pPr>
    </w:lvl>
    <w:lvl w:ilvl="7" w:tplc="080A0019">
      <w:start w:val="1"/>
      <w:numFmt w:val="lowerLetter"/>
      <w:lvlText w:val="%8."/>
      <w:lvlJc w:val="left"/>
      <w:pPr>
        <w:ind w:left="6816" w:hanging="360"/>
      </w:pPr>
    </w:lvl>
    <w:lvl w:ilvl="8" w:tplc="080A001B">
      <w:start w:val="1"/>
      <w:numFmt w:val="lowerRoman"/>
      <w:lvlText w:val="%9."/>
      <w:lvlJc w:val="right"/>
      <w:pPr>
        <w:ind w:left="7536" w:hanging="180"/>
      </w:pPr>
    </w:lvl>
  </w:abstractNum>
  <w:abstractNum w:abstractNumId="7">
    <w:nsid w:val="3DBD4617"/>
    <w:multiLevelType w:val="hybridMultilevel"/>
    <w:tmpl w:val="62943E6A"/>
    <w:name w:val="WW8Num52"/>
    <w:lvl w:ilvl="0" w:tplc="0C0A0001">
      <w:start w:val="1"/>
      <w:numFmt w:val="bullet"/>
      <w:lvlText w:val=""/>
      <w:lvlJc w:val="left"/>
      <w:pPr>
        <w:tabs>
          <w:tab w:val="num" w:pos="2046"/>
        </w:tabs>
        <w:ind w:left="2046" w:hanging="360"/>
      </w:pPr>
      <w:rPr>
        <w:rFonts w:ascii="Symbol" w:hAnsi="Symbol" w:hint="default"/>
      </w:rPr>
    </w:lvl>
    <w:lvl w:ilvl="1" w:tplc="0C0A0003">
      <w:start w:val="1"/>
      <w:numFmt w:val="bullet"/>
      <w:lvlText w:val="o"/>
      <w:lvlJc w:val="left"/>
      <w:pPr>
        <w:tabs>
          <w:tab w:val="num" w:pos="2766"/>
        </w:tabs>
        <w:ind w:left="2766" w:hanging="360"/>
      </w:pPr>
      <w:rPr>
        <w:rFonts w:ascii="Courier New" w:hAnsi="Courier New" w:cs="Courier New" w:hint="default"/>
      </w:rPr>
    </w:lvl>
    <w:lvl w:ilvl="2" w:tplc="0C0A0005">
      <w:start w:val="1"/>
      <w:numFmt w:val="bullet"/>
      <w:lvlText w:val=""/>
      <w:lvlJc w:val="left"/>
      <w:pPr>
        <w:tabs>
          <w:tab w:val="num" w:pos="3486"/>
        </w:tabs>
        <w:ind w:left="3486" w:hanging="360"/>
      </w:pPr>
      <w:rPr>
        <w:rFonts w:ascii="Wingdings" w:hAnsi="Wingdings" w:hint="default"/>
      </w:rPr>
    </w:lvl>
    <w:lvl w:ilvl="3" w:tplc="0C0A0001">
      <w:start w:val="1"/>
      <w:numFmt w:val="bullet"/>
      <w:lvlText w:val=""/>
      <w:lvlJc w:val="left"/>
      <w:pPr>
        <w:tabs>
          <w:tab w:val="num" w:pos="4206"/>
        </w:tabs>
        <w:ind w:left="4206" w:hanging="360"/>
      </w:pPr>
      <w:rPr>
        <w:rFonts w:ascii="Symbol" w:hAnsi="Symbol" w:hint="default"/>
      </w:rPr>
    </w:lvl>
    <w:lvl w:ilvl="4" w:tplc="0C0A0003">
      <w:start w:val="1"/>
      <w:numFmt w:val="bullet"/>
      <w:lvlText w:val="o"/>
      <w:lvlJc w:val="left"/>
      <w:pPr>
        <w:tabs>
          <w:tab w:val="num" w:pos="4926"/>
        </w:tabs>
        <w:ind w:left="4926" w:hanging="360"/>
      </w:pPr>
      <w:rPr>
        <w:rFonts w:ascii="Courier New" w:hAnsi="Courier New" w:cs="Courier New" w:hint="default"/>
      </w:rPr>
    </w:lvl>
    <w:lvl w:ilvl="5" w:tplc="0C0A0005">
      <w:start w:val="1"/>
      <w:numFmt w:val="bullet"/>
      <w:lvlText w:val=""/>
      <w:lvlJc w:val="left"/>
      <w:pPr>
        <w:tabs>
          <w:tab w:val="num" w:pos="5646"/>
        </w:tabs>
        <w:ind w:left="5646" w:hanging="360"/>
      </w:pPr>
      <w:rPr>
        <w:rFonts w:ascii="Wingdings" w:hAnsi="Wingdings" w:hint="default"/>
      </w:rPr>
    </w:lvl>
    <w:lvl w:ilvl="6" w:tplc="0C0A0001">
      <w:start w:val="1"/>
      <w:numFmt w:val="bullet"/>
      <w:lvlText w:val=""/>
      <w:lvlJc w:val="left"/>
      <w:pPr>
        <w:tabs>
          <w:tab w:val="num" w:pos="6366"/>
        </w:tabs>
        <w:ind w:left="6366" w:hanging="360"/>
      </w:pPr>
      <w:rPr>
        <w:rFonts w:ascii="Symbol" w:hAnsi="Symbol" w:hint="default"/>
      </w:rPr>
    </w:lvl>
    <w:lvl w:ilvl="7" w:tplc="0C0A0003">
      <w:start w:val="1"/>
      <w:numFmt w:val="bullet"/>
      <w:lvlText w:val="o"/>
      <w:lvlJc w:val="left"/>
      <w:pPr>
        <w:tabs>
          <w:tab w:val="num" w:pos="7086"/>
        </w:tabs>
        <w:ind w:left="7086" w:hanging="360"/>
      </w:pPr>
      <w:rPr>
        <w:rFonts w:ascii="Courier New" w:hAnsi="Courier New" w:cs="Courier New" w:hint="default"/>
      </w:rPr>
    </w:lvl>
    <w:lvl w:ilvl="8" w:tplc="0C0A0005">
      <w:start w:val="1"/>
      <w:numFmt w:val="bullet"/>
      <w:lvlText w:val=""/>
      <w:lvlJc w:val="left"/>
      <w:pPr>
        <w:tabs>
          <w:tab w:val="num" w:pos="7806"/>
        </w:tabs>
        <w:ind w:left="7806" w:hanging="360"/>
      </w:pPr>
      <w:rPr>
        <w:rFonts w:ascii="Wingdings" w:hAnsi="Wingdings" w:hint="default"/>
      </w:rPr>
    </w:lvl>
  </w:abstractNum>
  <w:abstractNum w:abstractNumId="8">
    <w:nsid w:val="430C5519"/>
    <w:multiLevelType w:val="hybridMultilevel"/>
    <w:tmpl w:val="E23A55D0"/>
    <w:lvl w:ilvl="0" w:tplc="080A0001">
      <w:start w:val="1"/>
      <w:numFmt w:val="bullet"/>
      <w:lvlText w:val=""/>
      <w:lvlJc w:val="left"/>
      <w:pPr>
        <w:ind w:left="2136" w:hanging="360"/>
      </w:pPr>
      <w:rPr>
        <w:rFonts w:ascii="Symbol" w:hAnsi="Symbol" w:hint="default"/>
      </w:rPr>
    </w:lvl>
    <w:lvl w:ilvl="1" w:tplc="080A0003">
      <w:start w:val="1"/>
      <w:numFmt w:val="bullet"/>
      <w:lvlText w:val="o"/>
      <w:lvlJc w:val="left"/>
      <w:pPr>
        <w:ind w:left="2856" w:hanging="360"/>
      </w:pPr>
      <w:rPr>
        <w:rFonts w:ascii="Courier New" w:hAnsi="Courier New" w:cs="Courier New" w:hint="default"/>
      </w:rPr>
    </w:lvl>
    <w:lvl w:ilvl="2" w:tplc="080A0005">
      <w:start w:val="1"/>
      <w:numFmt w:val="bullet"/>
      <w:lvlText w:val=""/>
      <w:lvlJc w:val="left"/>
      <w:pPr>
        <w:ind w:left="3576" w:hanging="360"/>
      </w:pPr>
      <w:rPr>
        <w:rFonts w:ascii="Wingdings" w:hAnsi="Wingdings" w:hint="default"/>
      </w:rPr>
    </w:lvl>
    <w:lvl w:ilvl="3" w:tplc="080A0001">
      <w:start w:val="1"/>
      <w:numFmt w:val="bullet"/>
      <w:lvlText w:val=""/>
      <w:lvlJc w:val="left"/>
      <w:pPr>
        <w:ind w:left="4296" w:hanging="360"/>
      </w:pPr>
      <w:rPr>
        <w:rFonts w:ascii="Symbol" w:hAnsi="Symbol" w:hint="default"/>
      </w:rPr>
    </w:lvl>
    <w:lvl w:ilvl="4" w:tplc="080A0003">
      <w:start w:val="1"/>
      <w:numFmt w:val="bullet"/>
      <w:lvlText w:val="o"/>
      <w:lvlJc w:val="left"/>
      <w:pPr>
        <w:ind w:left="5016" w:hanging="360"/>
      </w:pPr>
      <w:rPr>
        <w:rFonts w:ascii="Courier New" w:hAnsi="Courier New" w:cs="Courier New" w:hint="default"/>
      </w:rPr>
    </w:lvl>
    <w:lvl w:ilvl="5" w:tplc="080A0005">
      <w:start w:val="1"/>
      <w:numFmt w:val="bullet"/>
      <w:lvlText w:val=""/>
      <w:lvlJc w:val="left"/>
      <w:pPr>
        <w:ind w:left="5736" w:hanging="360"/>
      </w:pPr>
      <w:rPr>
        <w:rFonts w:ascii="Wingdings" w:hAnsi="Wingdings" w:hint="default"/>
      </w:rPr>
    </w:lvl>
    <w:lvl w:ilvl="6" w:tplc="080A0001">
      <w:start w:val="1"/>
      <w:numFmt w:val="bullet"/>
      <w:lvlText w:val=""/>
      <w:lvlJc w:val="left"/>
      <w:pPr>
        <w:ind w:left="6456" w:hanging="360"/>
      </w:pPr>
      <w:rPr>
        <w:rFonts w:ascii="Symbol" w:hAnsi="Symbol" w:hint="default"/>
      </w:rPr>
    </w:lvl>
    <w:lvl w:ilvl="7" w:tplc="080A0003">
      <w:start w:val="1"/>
      <w:numFmt w:val="bullet"/>
      <w:lvlText w:val="o"/>
      <w:lvlJc w:val="left"/>
      <w:pPr>
        <w:ind w:left="7176" w:hanging="360"/>
      </w:pPr>
      <w:rPr>
        <w:rFonts w:ascii="Courier New" w:hAnsi="Courier New" w:cs="Courier New" w:hint="default"/>
      </w:rPr>
    </w:lvl>
    <w:lvl w:ilvl="8" w:tplc="080A0005">
      <w:start w:val="1"/>
      <w:numFmt w:val="bullet"/>
      <w:lvlText w:val=""/>
      <w:lvlJc w:val="left"/>
      <w:pPr>
        <w:ind w:left="7896" w:hanging="360"/>
      </w:pPr>
      <w:rPr>
        <w:rFonts w:ascii="Wingdings" w:hAnsi="Wingdings" w:hint="default"/>
      </w:rPr>
    </w:lvl>
  </w:abstractNum>
  <w:abstractNum w:abstractNumId="9">
    <w:nsid w:val="4D9807C3"/>
    <w:multiLevelType w:val="hybridMultilevel"/>
    <w:tmpl w:val="8F58C16E"/>
    <w:lvl w:ilvl="0" w:tplc="2C8C8648">
      <w:start w:val="1"/>
      <w:numFmt w:val="lowerLetter"/>
      <w:lvlText w:val="%1)"/>
      <w:lvlJc w:val="left"/>
      <w:pPr>
        <w:ind w:left="1287" w:hanging="360"/>
      </w:pPr>
      <w:rPr>
        <w:b w:val="0"/>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10">
    <w:nsid w:val="5D5B485B"/>
    <w:multiLevelType w:val="hybridMultilevel"/>
    <w:tmpl w:val="3B5484AC"/>
    <w:lvl w:ilvl="0" w:tplc="3B4424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60A02409"/>
    <w:multiLevelType w:val="singleLevel"/>
    <w:tmpl w:val="0C0A0013"/>
    <w:lvl w:ilvl="0">
      <w:start w:val="2"/>
      <w:numFmt w:val="upperRoman"/>
      <w:lvlText w:val="%1."/>
      <w:lvlJc w:val="left"/>
      <w:pPr>
        <w:tabs>
          <w:tab w:val="num" w:pos="720"/>
        </w:tabs>
        <w:ind w:left="720" w:hanging="720"/>
      </w:pPr>
    </w:lvl>
  </w:abstractNum>
  <w:abstractNum w:abstractNumId="12">
    <w:nsid w:val="6E59153A"/>
    <w:multiLevelType w:val="hybridMultilevel"/>
    <w:tmpl w:val="C3284B9E"/>
    <w:lvl w:ilvl="0" w:tplc="5E1234B4">
      <w:start w:val="1"/>
      <w:numFmt w:val="lowerLetter"/>
      <w:lvlText w:val="%1)"/>
      <w:lvlJc w:val="left"/>
      <w:pPr>
        <w:ind w:left="1776" w:hanging="360"/>
      </w:pPr>
      <w:rPr>
        <w:b/>
      </w:rPr>
    </w:lvl>
    <w:lvl w:ilvl="1" w:tplc="080A0019">
      <w:start w:val="1"/>
      <w:numFmt w:val="lowerLetter"/>
      <w:lvlText w:val="%2."/>
      <w:lvlJc w:val="left"/>
      <w:pPr>
        <w:ind w:left="2496" w:hanging="360"/>
      </w:pPr>
    </w:lvl>
    <w:lvl w:ilvl="2" w:tplc="080A001B">
      <w:start w:val="1"/>
      <w:numFmt w:val="lowerRoman"/>
      <w:lvlText w:val="%3."/>
      <w:lvlJc w:val="right"/>
      <w:pPr>
        <w:ind w:left="3216" w:hanging="180"/>
      </w:pPr>
    </w:lvl>
    <w:lvl w:ilvl="3" w:tplc="080A000F">
      <w:start w:val="1"/>
      <w:numFmt w:val="decimal"/>
      <w:lvlText w:val="%4."/>
      <w:lvlJc w:val="left"/>
      <w:pPr>
        <w:ind w:left="3936" w:hanging="360"/>
      </w:pPr>
    </w:lvl>
    <w:lvl w:ilvl="4" w:tplc="080A0019">
      <w:start w:val="1"/>
      <w:numFmt w:val="lowerLetter"/>
      <w:lvlText w:val="%5."/>
      <w:lvlJc w:val="left"/>
      <w:pPr>
        <w:ind w:left="4656" w:hanging="360"/>
      </w:pPr>
    </w:lvl>
    <w:lvl w:ilvl="5" w:tplc="080A001B">
      <w:start w:val="1"/>
      <w:numFmt w:val="lowerRoman"/>
      <w:lvlText w:val="%6."/>
      <w:lvlJc w:val="right"/>
      <w:pPr>
        <w:ind w:left="5376" w:hanging="180"/>
      </w:pPr>
    </w:lvl>
    <w:lvl w:ilvl="6" w:tplc="080A000F">
      <w:start w:val="1"/>
      <w:numFmt w:val="decimal"/>
      <w:lvlText w:val="%7."/>
      <w:lvlJc w:val="left"/>
      <w:pPr>
        <w:ind w:left="6096" w:hanging="360"/>
      </w:pPr>
    </w:lvl>
    <w:lvl w:ilvl="7" w:tplc="080A0019">
      <w:start w:val="1"/>
      <w:numFmt w:val="lowerLetter"/>
      <w:lvlText w:val="%8."/>
      <w:lvlJc w:val="left"/>
      <w:pPr>
        <w:ind w:left="6816" w:hanging="360"/>
      </w:pPr>
    </w:lvl>
    <w:lvl w:ilvl="8" w:tplc="080A001B">
      <w:start w:val="1"/>
      <w:numFmt w:val="lowerRoman"/>
      <w:lvlText w:val="%9."/>
      <w:lvlJc w:val="right"/>
      <w:pPr>
        <w:ind w:left="7536" w:hanging="180"/>
      </w:pPr>
    </w:lvl>
  </w:abstractNum>
  <w:abstractNum w:abstractNumId="13">
    <w:nsid w:val="78245D44"/>
    <w:multiLevelType w:val="singleLevel"/>
    <w:tmpl w:val="4A561EE6"/>
    <w:lvl w:ilvl="0">
      <w:start w:val="1"/>
      <w:numFmt w:val="lowerLetter"/>
      <w:lvlText w:val="%1)"/>
      <w:legacy w:legacy="1" w:legacySpace="0" w:legacyIndent="360"/>
      <w:lvlJc w:val="left"/>
      <w:pPr>
        <w:ind w:left="0" w:firstLine="0"/>
      </w:pPr>
      <w:rPr>
        <w:rFonts w:ascii="Montserrat" w:hAnsi="Montserrat" w:cs="Arial" w:hint="default"/>
        <w:sz w:val="22"/>
      </w:rPr>
    </w:lvl>
  </w:abstractNum>
  <w:num w:numId="1">
    <w:abstractNumId w:val="10"/>
  </w:num>
  <w:num w:numId="2">
    <w:abstractNumId w:val="5"/>
  </w:num>
  <w:num w:numId="3">
    <w:abstractNumId w:val="11"/>
  </w:num>
  <w:num w:numId="4">
    <w:abstractNumId w:val="11"/>
    <w:lvlOverride w:ilvl="0">
      <w:startOverride w:val="2"/>
    </w:lvlOverride>
  </w:num>
  <w:num w:numId="5">
    <w:abstractNumId w:val="8"/>
  </w:num>
  <w:num w:numId="6">
    <w:abstractNumId w:val="8"/>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lvlOverride w:ilvl="2"/>
    <w:lvlOverride w:ilvl="3"/>
    <w:lvlOverride w:ilvl="4"/>
    <w:lvlOverride w:ilvl="5"/>
    <w:lvlOverride w:ilvl="6"/>
    <w:lvlOverride w:ilvl="7"/>
    <w:lvlOverride w:ilvl="8"/>
  </w:num>
  <w:num w:numId="13">
    <w:abstractNumId w:val="0"/>
  </w:num>
  <w:num w:numId="14">
    <w:abstractNumId w:val="1"/>
  </w:num>
  <w:num w:numId="15">
    <w:abstractNumId w:val="2"/>
  </w:num>
  <w:num w:numId="16">
    <w:abstractNumId w:val="3"/>
  </w:num>
  <w:num w:numId="17">
    <w:abstractNumId w:val="4"/>
  </w:num>
  <w:num w:numId="18">
    <w:abstractNumId w:val="7"/>
  </w:num>
  <w:num w:numId="1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A99"/>
    <w:rsid w:val="00012104"/>
    <w:rsid w:val="00016F82"/>
    <w:rsid w:val="00026A01"/>
    <w:rsid w:val="0006091B"/>
    <w:rsid w:val="0006432F"/>
    <w:rsid w:val="00065B18"/>
    <w:rsid w:val="000759A9"/>
    <w:rsid w:val="000800A3"/>
    <w:rsid w:val="00087A5F"/>
    <w:rsid w:val="00092D3E"/>
    <w:rsid w:val="000A0F00"/>
    <w:rsid w:val="000A7857"/>
    <w:rsid w:val="000B5860"/>
    <w:rsid w:val="000B6409"/>
    <w:rsid w:val="000D2864"/>
    <w:rsid w:val="000D31E3"/>
    <w:rsid w:val="000D51A7"/>
    <w:rsid w:val="000F1B3D"/>
    <w:rsid w:val="00101B9E"/>
    <w:rsid w:val="0010628F"/>
    <w:rsid w:val="00117072"/>
    <w:rsid w:val="00127DA7"/>
    <w:rsid w:val="00134167"/>
    <w:rsid w:val="00143E09"/>
    <w:rsid w:val="00146FF9"/>
    <w:rsid w:val="001530C4"/>
    <w:rsid w:val="00157FB2"/>
    <w:rsid w:val="00161B35"/>
    <w:rsid w:val="0016294B"/>
    <w:rsid w:val="00170F07"/>
    <w:rsid w:val="00173F73"/>
    <w:rsid w:val="0017773D"/>
    <w:rsid w:val="001A6E10"/>
    <w:rsid w:val="001B2287"/>
    <w:rsid w:val="001B647F"/>
    <w:rsid w:val="001D45E6"/>
    <w:rsid w:val="001E5935"/>
    <w:rsid w:val="00201CC3"/>
    <w:rsid w:val="00202992"/>
    <w:rsid w:val="00205186"/>
    <w:rsid w:val="002072CC"/>
    <w:rsid w:val="00212B06"/>
    <w:rsid w:val="00213863"/>
    <w:rsid w:val="00213C3B"/>
    <w:rsid w:val="00213D75"/>
    <w:rsid w:val="002232CD"/>
    <w:rsid w:val="00224583"/>
    <w:rsid w:val="00225A09"/>
    <w:rsid w:val="00227F79"/>
    <w:rsid w:val="0023367A"/>
    <w:rsid w:val="00253115"/>
    <w:rsid w:val="00257799"/>
    <w:rsid w:val="00263D50"/>
    <w:rsid w:val="002776D2"/>
    <w:rsid w:val="002A23F3"/>
    <w:rsid w:val="002B3062"/>
    <w:rsid w:val="002B458E"/>
    <w:rsid w:val="002B721F"/>
    <w:rsid w:val="002B7F52"/>
    <w:rsid w:val="002C1E06"/>
    <w:rsid w:val="002C3E06"/>
    <w:rsid w:val="002E339E"/>
    <w:rsid w:val="002F6445"/>
    <w:rsid w:val="00302856"/>
    <w:rsid w:val="00313CCC"/>
    <w:rsid w:val="00315AAC"/>
    <w:rsid w:val="00320117"/>
    <w:rsid w:val="00327840"/>
    <w:rsid w:val="00334CC3"/>
    <w:rsid w:val="003536B0"/>
    <w:rsid w:val="00365F3B"/>
    <w:rsid w:val="003668F9"/>
    <w:rsid w:val="00382692"/>
    <w:rsid w:val="00386C4F"/>
    <w:rsid w:val="00396CC6"/>
    <w:rsid w:val="003973EB"/>
    <w:rsid w:val="003A05D3"/>
    <w:rsid w:val="003A4640"/>
    <w:rsid w:val="003B28DD"/>
    <w:rsid w:val="003B7199"/>
    <w:rsid w:val="003C629F"/>
    <w:rsid w:val="003F50AB"/>
    <w:rsid w:val="00405600"/>
    <w:rsid w:val="004119B0"/>
    <w:rsid w:val="004129B6"/>
    <w:rsid w:val="00413094"/>
    <w:rsid w:val="00420FF2"/>
    <w:rsid w:val="00421AC3"/>
    <w:rsid w:val="00447ADC"/>
    <w:rsid w:val="00455369"/>
    <w:rsid w:val="00463C1B"/>
    <w:rsid w:val="00467062"/>
    <w:rsid w:val="004751DD"/>
    <w:rsid w:val="00485707"/>
    <w:rsid w:val="00492F1E"/>
    <w:rsid w:val="004A71B3"/>
    <w:rsid w:val="004B7DB8"/>
    <w:rsid w:val="004D33B4"/>
    <w:rsid w:val="004D78E5"/>
    <w:rsid w:val="004E6636"/>
    <w:rsid w:val="004E7A2A"/>
    <w:rsid w:val="004F6150"/>
    <w:rsid w:val="00511506"/>
    <w:rsid w:val="00513D25"/>
    <w:rsid w:val="00524E5E"/>
    <w:rsid w:val="005317CC"/>
    <w:rsid w:val="00542FAF"/>
    <w:rsid w:val="00552D7F"/>
    <w:rsid w:val="005535F1"/>
    <w:rsid w:val="005571DD"/>
    <w:rsid w:val="00570363"/>
    <w:rsid w:val="005725E8"/>
    <w:rsid w:val="00584679"/>
    <w:rsid w:val="005846B4"/>
    <w:rsid w:val="005865EF"/>
    <w:rsid w:val="00592735"/>
    <w:rsid w:val="005950B0"/>
    <w:rsid w:val="005B2B75"/>
    <w:rsid w:val="005C02FB"/>
    <w:rsid w:val="005C39BA"/>
    <w:rsid w:val="005C3F26"/>
    <w:rsid w:val="005F7946"/>
    <w:rsid w:val="006015AA"/>
    <w:rsid w:val="00606BA6"/>
    <w:rsid w:val="00611303"/>
    <w:rsid w:val="006175BD"/>
    <w:rsid w:val="00620E1C"/>
    <w:rsid w:val="006347B4"/>
    <w:rsid w:val="00647100"/>
    <w:rsid w:val="006479E9"/>
    <w:rsid w:val="006637E1"/>
    <w:rsid w:val="00664F94"/>
    <w:rsid w:val="006667CF"/>
    <w:rsid w:val="006715EB"/>
    <w:rsid w:val="006725CC"/>
    <w:rsid w:val="006922A2"/>
    <w:rsid w:val="00696539"/>
    <w:rsid w:val="006C0007"/>
    <w:rsid w:val="006C2855"/>
    <w:rsid w:val="006C6926"/>
    <w:rsid w:val="006F58A3"/>
    <w:rsid w:val="00700D78"/>
    <w:rsid w:val="00703A42"/>
    <w:rsid w:val="00706951"/>
    <w:rsid w:val="00707159"/>
    <w:rsid w:val="0072282A"/>
    <w:rsid w:val="00722A3F"/>
    <w:rsid w:val="00724CE9"/>
    <w:rsid w:val="00740508"/>
    <w:rsid w:val="00740C39"/>
    <w:rsid w:val="00747E1C"/>
    <w:rsid w:val="007536E1"/>
    <w:rsid w:val="00756158"/>
    <w:rsid w:val="00760B54"/>
    <w:rsid w:val="0076798C"/>
    <w:rsid w:val="007734B4"/>
    <w:rsid w:val="007A092A"/>
    <w:rsid w:val="007A427E"/>
    <w:rsid w:val="007A5C1B"/>
    <w:rsid w:val="007B3E21"/>
    <w:rsid w:val="007C0A97"/>
    <w:rsid w:val="007C6A65"/>
    <w:rsid w:val="007E0113"/>
    <w:rsid w:val="007E1955"/>
    <w:rsid w:val="007F595D"/>
    <w:rsid w:val="007F692D"/>
    <w:rsid w:val="00807E14"/>
    <w:rsid w:val="00814297"/>
    <w:rsid w:val="008364B5"/>
    <w:rsid w:val="00837430"/>
    <w:rsid w:val="00890A86"/>
    <w:rsid w:val="008A5F8D"/>
    <w:rsid w:val="008D1BBB"/>
    <w:rsid w:val="008D2DF4"/>
    <w:rsid w:val="009075A9"/>
    <w:rsid w:val="00911725"/>
    <w:rsid w:val="009134E7"/>
    <w:rsid w:val="00917E20"/>
    <w:rsid w:val="0092340F"/>
    <w:rsid w:val="0093339E"/>
    <w:rsid w:val="00934202"/>
    <w:rsid w:val="00934404"/>
    <w:rsid w:val="00963FEF"/>
    <w:rsid w:val="00966E24"/>
    <w:rsid w:val="009748EC"/>
    <w:rsid w:val="00976C62"/>
    <w:rsid w:val="00976F6C"/>
    <w:rsid w:val="00984A99"/>
    <w:rsid w:val="009918E8"/>
    <w:rsid w:val="0099626F"/>
    <w:rsid w:val="009A2B42"/>
    <w:rsid w:val="009B2A2C"/>
    <w:rsid w:val="009B63DB"/>
    <w:rsid w:val="009C43A4"/>
    <w:rsid w:val="009C5B21"/>
    <w:rsid w:val="009D0F24"/>
    <w:rsid w:val="009D4E15"/>
    <w:rsid w:val="009E6D71"/>
    <w:rsid w:val="009F1919"/>
    <w:rsid w:val="009F7EDC"/>
    <w:rsid w:val="00A002DA"/>
    <w:rsid w:val="00A015D4"/>
    <w:rsid w:val="00A11007"/>
    <w:rsid w:val="00A24B0C"/>
    <w:rsid w:val="00A3322D"/>
    <w:rsid w:val="00A36835"/>
    <w:rsid w:val="00A36B1B"/>
    <w:rsid w:val="00A42DA2"/>
    <w:rsid w:val="00A51B6F"/>
    <w:rsid w:val="00A61647"/>
    <w:rsid w:val="00A62621"/>
    <w:rsid w:val="00A64274"/>
    <w:rsid w:val="00A67E72"/>
    <w:rsid w:val="00A72313"/>
    <w:rsid w:val="00A80DB7"/>
    <w:rsid w:val="00A86AAA"/>
    <w:rsid w:val="00A87534"/>
    <w:rsid w:val="00A90B6F"/>
    <w:rsid w:val="00AA12B5"/>
    <w:rsid w:val="00AB0772"/>
    <w:rsid w:val="00AB43BB"/>
    <w:rsid w:val="00AB52F4"/>
    <w:rsid w:val="00AC20A4"/>
    <w:rsid w:val="00AC5091"/>
    <w:rsid w:val="00AD0ECB"/>
    <w:rsid w:val="00AD18D2"/>
    <w:rsid w:val="00AE2BFA"/>
    <w:rsid w:val="00AF3D90"/>
    <w:rsid w:val="00B02A37"/>
    <w:rsid w:val="00B100A6"/>
    <w:rsid w:val="00B12982"/>
    <w:rsid w:val="00B2279E"/>
    <w:rsid w:val="00B23CD2"/>
    <w:rsid w:val="00B26078"/>
    <w:rsid w:val="00B27439"/>
    <w:rsid w:val="00B356C3"/>
    <w:rsid w:val="00B43E83"/>
    <w:rsid w:val="00B56EA9"/>
    <w:rsid w:val="00B571C7"/>
    <w:rsid w:val="00B57A7F"/>
    <w:rsid w:val="00B846C5"/>
    <w:rsid w:val="00B956E6"/>
    <w:rsid w:val="00B96FEA"/>
    <w:rsid w:val="00BA322B"/>
    <w:rsid w:val="00BA3537"/>
    <w:rsid w:val="00BA6CB5"/>
    <w:rsid w:val="00BB62D4"/>
    <w:rsid w:val="00BD302F"/>
    <w:rsid w:val="00BD48A6"/>
    <w:rsid w:val="00BD74A8"/>
    <w:rsid w:val="00BE7230"/>
    <w:rsid w:val="00BF1BF1"/>
    <w:rsid w:val="00BF462A"/>
    <w:rsid w:val="00BF7D9B"/>
    <w:rsid w:val="00C047FA"/>
    <w:rsid w:val="00C12F4A"/>
    <w:rsid w:val="00C34735"/>
    <w:rsid w:val="00C353DB"/>
    <w:rsid w:val="00C454D8"/>
    <w:rsid w:val="00C4589F"/>
    <w:rsid w:val="00C57743"/>
    <w:rsid w:val="00C62574"/>
    <w:rsid w:val="00C72C43"/>
    <w:rsid w:val="00C77927"/>
    <w:rsid w:val="00C838AD"/>
    <w:rsid w:val="00C9435E"/>
    <w:rsid w:val="00C96A2C"/>
    <w:rsid w:val="00C96A31"/>
    <w:rsid w:val="00CA14A6"/>
    <w:rsid w:val="00CA2B02"/>
    <w:rsid w:val="00CB44BE"/>
    <w:rsid w:val="00CE295D"/>
    <w:rsid w:val="00CF33AA"/>
    <w:rsid w:val="00D1204D"/>
    <w:rsid w:val="00D1270B"/>
    <w:rsid w:val="00D41E1A"/>
    <w:rsid w:val="00D44587"/>
    <w:rsid w:val="00D542D4"/>
    <w:rsid w:val="00D60893"/>
    <w:rsid w:val="00D63A07"/>
    <w:rsid w:val="00D71BAA"/>
    <w:rsid w:val="00D93B45"/>
    <w:rsid w:val="00D96D96"/>
    <w:rsid w:val="00DB1FD7"/>
    <w:rsid w:val="00DB3A56"/>
    <w:rsid w:val="00DB6F7D"/>
    <w:rsid w:val="00DB75A7"/>
    <w:rsid w:val="00DC24D3"/>
    <w:rsid w:val="00DD161D"/>
    <w:rsid w:val="00DD5A58"/>
    <w:rsid w:val="00DE4349"/>
    <w:rsid w:val="00DE4C7B"/>
    <w:rsid w:val="00DE571C"/>
    <w:rsid w:val="00DF6F26"/>
    <w:rsid w:val="00E06233"/>
    <w:rsid w:val="00E12920"/>
    <w:rsid w:val="00E16AFE"/>
    <w:rsid w:val="00E32AA8"/>
    <w:rsid w:val="00E46EBE"/>
    <w:rsid w:val="00E53148"/>
    <w:rsid w:val="00E5340A"/>
    <w:rsid w:val="00E54B65"/>
    <w:rsid w:val="00E60761"/>
    <w:rsid w:val="00E67FD9"/>
    <w:rsid w:val="00E74EB5"/>
    <w:rsid w:val="00E93A57"/>
    <w:rsid w:val="00EA281D"/>
    <w:rsid w:val="00EA6A48"/>
    <w:rsid w:val="00EC0FCD"/>
    <w:rsid w:val="00EC2B79"/>
    <w:rsid w:val="00EC4EF1"/>
    <w:rsid w:val="00EC6199"/>
    <w:rsid w:val="00EC6FA4"/>
    <w:rsid w:val="00EE2465"/>
    <w:rsid w:val="00EE3D67"/>
    <w:rsid w:val="00EF7D05"/>
    <w:rsid w:val="00F02900"/>
    <w:rsid w:val="00F2342F"/>
    <w:rsid w:val="00F30B4F"/>
    <w:rsid w:val="00F30D2A"/>
    <w:rsid w:val="00F348D3"/>
    <w:rsid w:val="00F45E5D"/>
    <w:rsid w:val="00F6777B"/>
    <w:rsid w:val="00F73AA5"/>
    <w:rsid w:val="00F90E2F"/>
    <w:rsid w:val="00F962FC"/>
    <w:rsid w:val="00F9755C"/>
    <w:rsid w:val="00FA446A"/>
    <w:rsid w:val="00FA7F9D"/>
    <w:rsid w:val="00FB402C"/>
    <w:rsid w:val="00FC3196"/>
    <w:rsid w:val="00FC4D9E"/>
    <w:rsid w:val="00FC69CD"/>
    <w:rsid w:val="00FD2FE9"/>
    <w:rsid w:val="00FD7BD1"/>
    <w:rsid w:val="00FE0DCB"/>
    <w:rsid w:val="00FE5486"/>
    <w:rsid w:val="00FE6BF0"/>
    <w:rsid w:val="00FF2D2F"/>
    <w:rsid w:val="00FF697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7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7CF"/>
    <w:pPr>
      <w:spacing w:after="0" w:line="240" w:lineRule="auto"/>
    </w:pPr>
    <w:rPr>
      <w:rFonts w:eastAsiaTheme="minorEastAsia"/>
      <w:sz w:val="24"/>
      <w:szCs w:val="24"/>
      <w:lang w:val="es-ES_tradnl"/>
    </w:rPr>
  </w:style>
  <w:style w:type="paragraph" w:styleId="Ttulo1">
    <w:name w:val="heading 1"/>
    <w:basedOn w:val="Normal"/>
    <w:next w:val="Normal"/>
    <w:link w:val="Ttulo1Car"/>
    <w:uiPriority w:val="9"/>
    <w:qFormat/>
    <w:rsid w:val="00B571C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42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75BD"/>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571C7"/>
    <w:pPr>
      <w:keepNext/>
      <w:ind w:left="-227"/>
      <w:jc w:val="both"/>
      <w:outlineLvl w:val="3"/>
    </w:pPr>
    <w:rPr>
      <w:rFonts w:ascii="Montserrat" w:hAnsi="Montserrat" w:cs="Arial"/>
      <w:b/>
      <w:caps/>
      <w:sz w:val="18"/>
      <w:szCs w:val="18"/>
    </w:rPr>
  </w:style>
  <w:style w:type="paragraph" w:styleId="Ttulo5">
    <w:name w:val="heading 5"/>
    <w:basedOn w:val="Normal"/>
    <w:next w:val="Normal"/>
    <w:link w:val="Ttulo5Car"/>
    <w:uiPriority w:val="9"/>
    <w:unhideWhenUsed/>
    <w:qFormat/>
    <w:rsid w:val="00B571C7"/>
    <w:pPr>
      <w:keepNext/>
      <w:jc w:val="center"/>
      <w:outlineLvl w:val="4"/>
    </w:pPr>
    <w:rPr>
      <w:rFonts w:ascii="Montserrat" w:hAnsi="Montserrat" w:cs="Arial"/>
      <w:b/>
      <w:sz w:val="20"/>
      <w:szCs w:val="20"/>
    </w:rPr>
  </w:style>
  <w:style w:type="paragraph" w:styleId="Ttulo7">
    <w:name w:val="heading 7"/>
    <w:basedOn w:val="Normal"/>
    <w:next w:val="Normal"/>
    <w:link w:val="Ttulo7Car"/>
    <w:uiPriority w:val="9"/>
    <w:unhideWhenUsed/>
    <w:qFormat/>
    <w:rsid w:val="0061130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4A99"/>
    <w:pPr>
      <w:tabs>
        <w:tab w:val="center" w:pos="4419"/>
        <w:tab w:val="right" w:pos="8838"/>
      </w:tabs>
    </w:pPr>
    <w:rPr>
      <w:rFonts w:eastAsiaTheme="minorHAnsi"/>
      <w:sz w:val="22"/>
      <w:szCs w:val="22"/>
      <w:lang w:val="es-MX"/>
    </w:rPr>
  </w:style>
  <w:style w:type="character" w:customStyle="1" w:styleId="EncabezadoCar">
    <w:name w:val="Encabezado Car"/>
    <w:basedOn w:val="Fuentedeprrafopredeter"/>
    <w:link w:val="Encabezado"/>
    <w:uiPriority w:val="99"/>
    <w:rsid w:val="00984A99"/>
  </w:style>
  <w:style w:type="paragraph" w:styleId="Piedepgina">
    <w:name w:val="footer"/>
    <w:basedOn w:val="Normal"/>
    <w:link w:val="PiedepginaCar"/>
    <w:uiPriority w:val="99"/>
    <w:unhideWhenUsed/>
    <w:rsid w:val="00984A99"/>
    <w:pPr>
      <w:tabs>
        <w:tab w:val="center" w:pos="4419"/>
        <w:tab w:val="right" w:pos="8838"/>
      </w:tabs>
    </w:pPr>
    <w:rPr>
      <w:rFonts w:eastAsiaTheme="minorHAnsi"/>
      <w:sz w:val="22"/>
      <w:szCs w:val="22"/>
      <w:lang w:val="es-MX"/>
    </w:rPr>
  </w:style>
  <w:style w:type="character" w:customStyle="1" w:styleId="PiedepginaCar">
    <w:name w:val="Pie de página Car"/>
    <w:basedOn w:val="Fuentedeprrafopredeter"/>
    <w:link w:val="Piedepgina"/>
    <w:uiPriority w:val="99"/>
    <w:rsid w:val="00984A99"/>
  </w:style>
  <w:style w:type="paragraph" w:styleId="Textodeglobo">
    <w:name w:val="Balloon Text"/>
    <w:basedOn w:val="Normal"/>
    <w:link w:val="TextodegloboCar"/>
    <w:uiPriority w:val="99"/>
    <w:unhideWhenUsed/>
    <w:rsid w:val="00984A99"/>
    <w:rPr>
      <w:rFonts w:ascii="Tahoma" w:eastAsiaTheme="minorHAnsi" w:hAnsi="Tahoma" w:cs="Tahoma"/>
      <w:sz w:val="16"/>
      <w:szCs w:val="16"/>
      <w:lang w:val="es-MX"/>
    </w:rPr>
  </w:style>
  <w:style w:type="character" w:customStyle="1" w:styleId="TextodegloboCar">
    <w:name w:val="Texto de globo Car"/>
    <w:basedOn w:val="Fuentedeprrafopredeter"/>
    <w:link w:val="Textodeglobo"/>
    <w:uiPriority w:val="99"/>
    <w:rsid w:val="00984A99"/>
    <w:rPr>
      <w:rFonts w:ascii="Tahoma" w:hAnsi="Tahoma" w:cs="Tahoma"/>
      <w:sz w:val="16"/>
      <w:szCs w:val="16"/>
    </w:rPr>
  </w:style>
  <w:style w:type="paragraph" w:styleId="Prrafodelista">
    <w:name w:val="List Paragraph"/>
    <w:aliases w:val="lp1,Lista vistosa - Énfasis 11,Bullet List,FooterText,numbered,List Paragraph1,Paragraphe de liste1,Bulletr List Paragraph,列出段落,列出段落1,List Paragraph11,Scitum normal,Listas,Colorful List - Accent 11,List Paragraph,Bullet 1,b1,lp11"/>
    <w:basedOn w:val="Normal"/>
    <w:link w:val="PrrafodelistaCar"/>
    <w:qFormat/>
    <w:rsid w:val="0076798C"/>
    <w:pPr>
      <w:spacing w:after="160" w:line="259" w:lineRule="auto"/>
      <w:ind w:left="720"/>
      <w:contextualSpacing/>
    </w:pPr>
    <w:rPr>
      <w:rFonts w:eastAsiaTheme="minorHAnsi"/>
      <w:sz w:val="22"/>
      <w:szCs w:val="22"/>
      <w:lang w:val="es-MX"/>
    </w:rPr>
  </w:style>
  <w:style w:type="table" w:styleId="Tablaconcuadrcula">
    <w:name w:val="Table Grid"/>
    <w:basedOn w:val="Tablanormal"/>
    <w:uiPriority w:val="59"/>
    <w:rsid w:val="0076798C"/>
    <w:pPr>
      <w:spacing w:after="0" w:line="240" w:lineRule="auto"/>
    </w:pPr>
    <w:rPr>
      <w:rFonts w:ascii="Calibri" w:eastAsia="Calibri" w:hAnsi="Calibri" w:cs="Times New Roman"/>
      <w:sz w:val="20"/>
      <w:szCs w:val="20"/>
      <w:lang w:eastAsia="es-MX"/>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independiente">
    <w:name w:val="Body Text"/>
    <w:basedOn w:val="Normal"/>
    <w:link w:val="TextoindependienteCar"/>
    <w:unhideWhenUsed/>
    <w:rsid w:val="0076798C"/>
    <w:pPr>
      <w:spacing w:after="120" w:line="276" w:lineRule="auto"/>
    </w:pPr>
    <w:rPr>
      <w:rFonts w:ascii="Calibri" w:eastAsia="Calibri" w:hAnsi="Calibri" w:cs="Times New Roman"/>
      <w:sz w:val="22"/>
      <w:szCs w:val="22"/>
      <w:lang w:val="es-MX"/>
    </w:rPr>
  </w:style>
  <w:style w:type="character" w:customStyle="1" w:styleId="TextoindependienteCar">
    <w:name w:val="Texto independiente Car"/>
    <w:basedOn w:val="Fuentedeprrafopredeter"/>
    <w:link w:val="Textoindependiente"/>
    <w:rsid w:val="0076798C"/>
    <w:rPr>
      <w:rFonts w:ascii="Calibri" w:eastAsia="Calibri" w:hAnsi="Calibri" w:cs="Times New Roman"/>
    </w:rPr>
  </w:style>
  <w:style w:type="paragraph" w:styleId="NormalWeb">
    <w:name w:val="Normal (Web)"/>
    <w:basedOn w:val="Normal"/>
    <w:semiHidden/>
    <w:unhideWhenUsed/>
    <w:rsid w:val="00BA6CB5"/>
    <w:pPr>
      <w:spacing w:before="100" w:beforeAutospacing="1" w:after="100" w:afterAutospacing="1"/>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BA6CB5"/>
    <w:rPr>
      <w:b/>
      <w:bCs/>
    </w:rPr>
  </w:style>
  <w:style w:type="character" w:customStyle="1" w:styleId="Ttulo1Car">
    <w:name w:val="Título 1 Car"/>
    <w:basedOn w:val="Fuentedeprrafopredeter"/>
    <w:link w:val="Ttulo1"/>
    <w:uiPriority w:val="9"/>
    <w:rsid w:val="00B571C7"/>
    <w:rPr>
      <w:rFonts w:asciiTheme="majorHAnsi" w:eastAsiaTheme="majorEastAsia" w:hAnsiTheme="majorHAnsi" w:cstheme="majorBidi"/>
      <w:color w:val="365F91" w:themeColor="accent1" w:themeShade="BF"/>
      <w:sz w:val="32"/>
      <w:szCs w:val="32"/>
      <w:lang w:val="es-ES_tradnl"/>
    </w:rPr>
  </w:style>
  <w:style w:type="character" w:customStyle="1" w:styleId="Ttulo4Car">
    <w:name w:val="Título 4 Car"/>
    <w:basedOn w:val="Fuentedeprrafopredeter"/>
    <w:link w:val="Ttulo4"/>
    <w:uiPriority w:val="9"/>
    <w:semiHidden/>
    <w:rsid w:val="00B571C7"/>
    <w:rPr>
      <w:rFonts w:ascii="Montserrat" w:eastAsiaTheme="minorEastAsia" w:hAnsi="Montserrat" w:cs="Arial"/>
      <w:b/>
      <w:caps/>
      <w:sz w:val="18"/>
      <w:szCs w:val="18"/>
      <w:lang w:val="es-ES_tradnl"/>
    </w:rPr>
  </w:style>
  <w:style w:type="character" w:customStyle="1" w:styleId="Ttulo5Car">
    <w:name w:val="Título 5 Car"/>
    <w:basedOn w:val="Fuentedeprrafopredeter"/>
    <w:link w:val="Ttulo5"/>
    <w:uiPriority w:val="9"/>
    <w:rsid w:val="00B571C7"/>
    <w:rPr>
      <w:rFonts w:ascii="Montserrat" w:eastAsiaTheme="minorEastAsia" w:hAnsi="Montserrat" w:cs="Arial"/>
      <w:b/>
      <w:sz w:val="20"/>
      <w:szCs w:val="20"/>
      <w:lang w:val="es-ES_tradnl"/>
    </w:rPr>
  </w:style>
  <w:style w:type="paragraph" w:styleId="Textoindependiente2">
    <w:name w:val="Body Text 2"/>
    <w:basedOn w:val="Normal"/>
    <w:link w:val="Textoindependiente2Car"/>
    <w:uiPriority w:val="99"/>
    <w:semiHidden/>
    <w:unhideWhenUsed/>
    <w:rsid w:val="006175BD"/>
    <w:pPr>
      <w:spacing w:after="120" w:line="480" w:lineRule="auto"/>
    </w:pPr>
  </w:style>
  <w:style w:type="character" w:customStyle="1" w:styleId="Textoindependiente2Car">
    <w:name w:val="Texto independiente 2 Car"/>
    <w:basedOn w:val="Fuentedeprrafopredeter"/>
    <w:link w:val="Textoindependiente2"/>
    <w:uiPriority w:val="99"/>
    <w:semiHidden/>
    <w:rsid w:val="006175BD"/>
    <w:rPr>
      <w:rFonts w:eastAsiaTheme="minorEastAsia"/>
      <w:sz w:val="24"/>
      <w:szCs w:val="24"/>
      <w:lang w:val="es-ES_tradnl"/>
    </w:rPr>
  </w:style>
  <w:style w:type="character" w:customStyle="1" w:styleId="Ttulo3Car">
    <w:name w:val="Título 3 Car"/>
    <w:basedOn w:val="Fuentedeprrafopredeter"/>
    <w:link w:val="Ttulo3"/>
    <w:uiPriority w:val="9"/>
    <w:rsid w:val="006175BD"/>
    <w:rPr>
      <w:rFonts w:asciiTheme="majorHAnsi" w:eastAsiaTheme="majorEastAsia" w:hAnsiTheme="majorHAnsi" w:cstheme="majorBidi"/>
      <w:b/>
      <w:bCs/>
      <w:color w:val="4F81BD" w:themeColor="accent1"/>
      <w:sz w:val="24"/>
      <w:szCs w:val="24"/>
      <w:lang w:val="es-ES_tradnl"/>
    </w:rPr>
  </w:style>
  <w:style w:type="character" w:customStyle="1" w:styleId="Ttulo7Car">
    <w:name w:val="Título 7 Car"/>
    <w:basedOn w:val="Fuentedeprrafopredeter"/>
    <w:link w:val="Ttulo7"/>
    <w:uiPriority w:val="9"/>
    <w:rsid w:val="00611303"/>
    <w:rPr>
      <w:rFonts w:asciiTheme="majorHAnsi" w:eastAsiaTheme="majorEastAsia" w:hAnsiTheme="majorHAnsi" w:cstheme="majorBidi"/>
      <w:i/>
      <w:iCs/>
      <w:color w:val="404040" w:themeColor="text1" w:themeTint="BF"/>
      <w:sz w:val="24"/>
      <w:szCs w:val="24"/>
      <w:lang w:val="es-ES_tradnl"/>
    </w:rPr>
  </w:style>
  <w:style w:type="paragraph" w:styleId="Sinespaciado">
    <w:name w:val="No Spacing"/>
    <w:uiPriority w:val="1"/>
    <w:qFormat/>
    <w:rsid w:val="00664F94"/>
    <w:pPr>
      <w:spacing w:after="0" w:line="240" w:lineRule="auto"/>
    </w:pPr>
    <w:rPr>
      <w:rFonts w:eastAsiaTheme="minorEastAsia"/>
      <w:sz w:val="24"/>
      <w:szCs w:val="24"/>
      <w:lang w:val="es-ES_tradnl"/>
    </w:rPr>
  </w:style>
  <w:style w:type="character" w:customStyle="1" w:styleId="Ttulo2Car">
    <w:name w:val="Título 2 Car"/>
    <w:basedOn w:val="Fuentedeprrafopredeter"/>
    <w:link w:val="Ttulo2"/>
    <w:uiPriority w:val="9"/>
    <w:rsid w:val="00542FAF"/>
    <w:rPr>
      <w:rFonts w:asciiTheme="majorHAnsi" w:eastAsiaTheme="majorEastAsia" w:hAnsiTheme="majorHAnsi" w:cstheme="majorBidi"/>
      <w:b/>
      <w:bCs/>
      <w:color w:val="4F81BD" w:themeColor="accent1"/>
      <w:sz w:val="26"/>
      <w:szCs w:val="26"/>
      <w:lang w:val="es-ES_tradnl"/>
    </w:rPr>
  </w:style>
  <w:style w:type="character" w:styleId="Hipervnculo">
    <w:name w:val="Hyperlink"/>
    <w:aliases w:val="Hipervínculo1,Hipervínculo11,Hipervínculo12,Hipervínculo13,Hipervínculo14,Hipervínculo15"/>
    <w:unhideWhenUsed/>
    <w:rsid w:val="00760B54"/>
    <w:rPr>
      <w:color w:val="0000FF"/>
      <w:u w:val="single"/>
    </w:rPr>
  </w:style>
  <w:style w:type="character" w:styleId="Hipervnculovisitado">
    <w:name w:val="FollowedHyperlink"/>
    <w:basedOn w:val="Fuentedeprrafopredeter"/>
    <w:uiPriority w:val="99"/>
    <w:semiHidden/>
    <w:unhideWhenUsed/>
    <w:rsid w:val="00760B54"/>
    <w:rPr>
      <w:color w:val="800080" w:themeColor="followedHyperlink"/>
      <w:u w:val="single"/>
    </w:rPr>
  </w:style>
  <w:style w:type="paragraph" w:styleId="Lista">
    <w:name w:val="List"/>
    <w:basedOn w:val="Normal"/>
    <w:uiPriority w:val="99"/>
    <w:semiHidden/>
    <w:unhideWhenUsed/>
    <w:rsid w:val="00760B54"/>
    <w:pPr>
      <w:ind w:left="283" w:hanging="283"/>
      <w:contextualSpacing/>
    </w:pPr>
    <w:rPr>
      <w:rFonts w:ascii="Times New Roman" w:eastAsia="Times New Roman" w:hAnsi="Times New Roman" w:cs="Times New Roman"/>
      <w:lang w:val="es-ES" w:eastAsia="es-ES"/>
    </w:rPr>
  </w:style>
  <w:style w:type="paragraph" w:styleId="Lista2">
    <w:name w:val="List 2"/>
    <w:basedOn w:val="Normal"/>
    <w:uiPriority w:val="99"/>
    <w:semiHidden/>
    <w:unhideWhenUsed/>
    <w:rsid w:val="00760B54"/>
    <w:pPr>
      <w:ind w:left="566" w:hanging="283"/>
      <w:contextualSpacing/>
    </w:pPr>
    <w:rPr>
      <w:rFonts w:ascii="Times New Roman" w:eastAsia="Times New Roman" w:hAnsi="Times New Roman" w:cs="Times New Roman"/>
      <w:lang w:val="es-ES" w:eastAsia="es-ES"/>
    </w:rPr>
  </w:style>
  <w:style w:type="paragraph" w:styleId="Lista3">
    <w:name w:val="List 3"/>
    <w:basedOn w:val="Normal"/>
    <w:uiPriority w:val="99"/>
    <w:semiHidden/>
    <w:unhideWhenUsed/>
    <w:rsid w:val="00760B54"/>
    <w:pPr>
      <w:ind w:left="849" w:hanging="283"/>
      <w:contextualSpacing/>
    </w:pPr>
    <w:rPr>
      <w:rFonts w:ascii="Times New Roman" w:eastAsia="Times New Roman" w:hAnsi="Times New Roman" w:cs="Times New Roman"/>
      <w:lang w:val="es-ES" w:eastAsia="es-ES"/>
    </w:rPr>
  </w:style>
  <w:style w:type="paragraph" w:styleId="Lista4">
    <w:name w:val="List 4"/>
    <w:basedOn w:val="Normal"/>
    <w:uiPriority w:val="99"/>
    <w:semiHidden/>
    <w:unhideWhenUsed/>
    <w:rsid w:val="00760B54"/>
    <w:pPr>
      <w:ind w:left="1132" w:hanging="283"/>
      <w:contextualSpacing/>
    </w:pPr>
    <w:rPr>
      <w:rFonts w:ascii="Times New Roman" w:eastAsia="Times New Roman" w:hAnsi="Times New Roman" w:cs="Times New Roman"/>
      <w:lang w:val="es-ES" w:eastAsia="es-ES"/>
    </w:rPr>
  </w:style>
  <w:style w:type="paragraph" w:styleId="Sangradetextonormal">
    <w:name w:val="Body Text Indent"/>
    <w:basedOn w:val="Normal"/>
    <w:link w:val="SangradetextonormalCar"/>
    <w:uiPriority w:val="99"/>
    <w:semiHidden/>
    <w:unhideWhenUsed/>
    <w:rsid w:val="00760B54"/>
    <w:pPr>
      <w:spacing w:after="120"/>
      <w:ind w:left="283"/>
    </w:pPr>
    <w:rPr>
      <w:rFonts w:ascii="Times New Roman" w:eastAsia="Times New Roman" w:hAnsi="Times New Roman" w:cs="Times New Roman"/>
      <w:lang w:val="es-ES" w:eastAsia="es-ES"/>
    </w:rPr>
  </w:style>
  <w:style w:type="character" w:customStyle="1" w:styleId="SangradetextonormalCar">
    <w:name w:val="Sangría de texto normal Car"/>
    <w:basedOn w:val="Fuentedeprrafopredeter"/>
    <w:link w:val="Sangradetextonormal"/>
    <w:uiPriority w:val="99"/>
    <w:semiHidden/>
    <w:rsid w:val="00760B54"/>
    <w:rPr>
      <w:rFonts w:ascii="Times New Roman" w:eastAsia="Times New Roman" w:hAnsi="Times New Roman" w:cs="Times New Roman"/>
      <w:sz w:val="24"/>
      <w:szCs w:val="24"/>
      <w:lang w:val="es-ES" w:eastAsia="es-ES"/>
    </w:rPr>
  </w:style>
  <w:style w:type="paragraph" w:styleId="Saludo">
    <w:name w:val="Salutation"/>
    <w:basedOn w:val="Normal"/>
    <w:next w:val="Normal"/>
    <w:link w:val="SaludoCar"/>
    <w:uiPriority w:val="99"/>
    <w:semiHidden/>
    <w:unhideWhenUsed/>
    <w:rsid w:val="00760B54"/>
    <w:rPr>
      <w:rFonts w:ascii="Times New Roman" w:eastAsia="Times New Roman" w:hAnsi="Times New Roman" w:cs="Times New Roman"/>
      <w:lang w:val="es-ES" w:eastAsia="es-ES"/>
    </w:rPr>
  </w:style>
  <w:style w:type="character" w:customStyle="1" w:styleId="SaludoCar">
    <w:name w:val="Saludo Car"/>
    <w:basedOn w:val="Fuentedeprrafopredeter"/>
    <w:link w:val="Saludo"/>
    <w:uiPriority w:val="99"/>
    <w:semiHidden/>
    <w:rsid w:val="00760B54"/>
    <w:rPr>
      <w:rFonts w:ascii="Times New Roman" w:eastAsia="Times New Roman" w:hAnsi="Times New Roman" w:cs="Times New Roman"/>
      <w:sz w:val="24"/>
      <w:szCs w:val="24"/>
      <w:lang w:val="es-ES" w:eastAsia="es-ES"/>
    </w:rPr>
  </w:style>
  <w:style w:type="paragraph" w:styleId="Textoindependienteprimerasangra2">
    <w:name w:val="Body Text First Indent 2"/>
    <w:basedOn w:val="Sangradetextonormal"/>
    <w:link w:val="Textoindependienteprimerasangra2Car"/>
    <w:uiPriority w:val="99"/>
    <w:semiHidden/>
    <w:unhideWhenUsed/>
    <w:rsid w:val="00760B54"/>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760B54"/>
    <w:rPr>
      <w:rFonts w:ascii="Times New Roman" w:eastAsia="Times New Roman" w:hAnsi="Times New Roman" w:cs="Times New Roman"/>
      <w:sz w:val="24"/>
      <w:szCs w:val="24"/>
      <w:lang w:val="es-ES" w:eastAsia="es-ES"/>
    </w:rPr>
  </w:style>
  <w:style w:type="paragraph" w:styleId="Sangra2detindependiente">
    <w:name w:val="Body Text Indent 2"/>
    <w:basedOn w:val="Normal"/>
    <w:link w:val="Sangra2detindependienteCar"/>
    <w:semiHidden/>
    <w:unhideWhenUsed/>
    <w:rsid w:val="00760B54"/>
    <w:pPr>
      <w:numPr>
        <w:ilvl w:val="12"/>
      </w:numPr>
      <w:ind w:left="1701"/>
      <w:jc w:val="both"/>
    </w:pPr>
    <w:rPr>
      <w:rFonts w:ascii="Arial" w:eastAsia="Times New Roman" w:hAnsi="Arial" w:cs="Times New Roman"/>
      <w:color w:val="000080"/>
      <w:sz w:val="22"/>
      <w:lang w:val="es-ES" w:eastAsia="es-ES"/>
    </w:rPr>
  </w:style>
  <w:style w:type="character" w:customStyle="1" w:styleId="Sangra2detindependienteCar">
    <w:name w:val="Sangría 2 de t. independiente Car"/>
    <w:basedOn w:val="Fuentedeprrafopredeter"/>
    <w:link w:val="Sangra2detindependiente"/>
    <w:semiHidden/>
    <w:rsid w:val="00760B54"/>
    <w:rPr>
      <w:rFonts w:ascii="Arial" w:eastAsia="Times New Roman" w:hAnsi="Arial" w:cs="Times New Roman"/>
      <w:color w:val="000080"/>
      <w:szCs w:val="24"/>
      <w:lang w:val="es-ES" w:eastAsia="es-ES"/>
    </w:rPr>
  </w:style>
  <w:style w:type="paragraph" w:styleId="Textodebloque">
    <w:name w:val="Block Text"/>
    <w:basedOn w:val="Normal"/>
    <w:semiHidden/>
    <w:unhideWhenUsed/>
    <w:rsid w:val="00760B54"/>
    <w:pPr>
      <w:numPr>
        <w:ilvl w:val="12"/>
      </w:numPr>
      <w:tabs>
        <w:tab w:val="left" w:pos="-1701"/>
        <w:tab w:val="left" w:pos="-142"/>
      </w:tabs>
      <w:ind w:left="1440" w:right="-93"/>
      <w:jc w:val="both"/>
    </w:pPr>
    <w:rPr>
      <w:rFonts w:ascii="Arial" w:eastAsia="Times New Roman" w:hAnsi="Arial" w:cs="Arial"/>
      <w:sz w:val="22"/>
      <w:lang w:val="es-ES" w:eastAsia="es-ES"/>
    </w:rPr>
  </w:style>
  <w:style w:type="character" w:customStyle="1" w:styleId="PrrafodelistaCar">
    <w:name w:val="Párrafo de lista Car"/>
    <w:aliases w:val="lp1 Car,Lista vistosa - Énfasis 11 Car,Bullet List Car,FooterText Car,numbered Car,List Paragraph1 Car,Paragraphe de liste1 Car,Bulletr List Paragraph Car,列出段落 Car,列出段落1 Car,List Paragraph11 Car,Scitum normal Car,Listas Car,b1 Car"/>
    <w:link w:val="Prrafodelista"/>
    <w:qFormat/>
    <w:locked/>
    <w:rsid w:val="00760B54"/>
  </w:style>
  <w:style w:type="paragraph" w:customStyle="1" w:styleId="Textoindependiente32">
    <w:name w:val="Texto independiente 32"/>
    <w:basedOn w:val="Normal"/>
    <w:rsid w:val="00760B54"/>
    <w:pPr>
      <w:jc w:val="both"/>
    </w:pPr>
    <w:rPr>
      <w:rFonts w:ascii="Times New Roman" w:eastAsia="Times New Roman" w:hAnsi="Times New Roman" w:cs="Times New Roman"/>
      <w:sz w:val="20"/>
      <w:szCs w:val="20"/>
      <w:lang w:val="es-ES" w:eastAsia="es-ES"/>
    </w:rPr>
  </w:style>
  <w:style w:type="paragraph" w:customStyle="1" w:styleId="Textoindependiente23">
    <w:name w:val="Texto independiente 23"/>
    <w:basedOn w:val="Normal"/>
    <w:rsid w:val="00760B54"/>
    <w:pPr>
      <w:widowControl w:val="0"/>
      <w:overflowPunct w:val="0"/>
      <w:autoSpaceDE w:val="0"/>
      <w:autoSpaceDN w:val="0"/>
      <w:adjustRightInd w:val="0"/>
      <w:jc w:val="both"/>
    </w:pPr>
    <w:rPr>
      <w:rFonts w:ascii="Arial" w:eastAsia="Times New Roman" w:hAnsi="Arial" w:cs="Times New Roman"/>
      <w:sz w:val="20"/>
      <w:szCs w:val="20"/>
      <w:lang w:val="es-ES" w:eastAsia="es-ES"/>
    </w:rPr>
  </w:style>
  <w:style w:type="paragraph" w:customStyle="1" w:styleId="Style27">
    <w:name w:val="Style 27"/>
    <w:basedOn w:val="Normal"/>
    <w:rsid w:val="00760B54"/>
    <w:pPr>
      <w:widowControl w:val="0"/>
      <w:autoSpaceDE w:val="0"/>
      <w:autoSpaceDN w:val="0"/>
      <w:ind w:left="72"/>
    </w:pPr>
    <w:rPr>
      <w:rFonts w:ascii="Arial" w:eastAsia="Times New Roman" w:hAnsi="Arial" w:cs="Times New Roman"/>
      <w:sz w:val="22"/>
      <w:lang w:val="en-US" w:eastAsia="es-ES"/>
    </w:rPr>
  </w:style>
  <w:style w:type="paragraph" w:customStyle="1" w:styleId="Textoindependiente24">
    <w:name w:val="Texto independiente 24"/>
    <w:aliases w:val="Sangría de t. independiente,Body Text 2,Texto independiente 212"/>
    <w:basedOn w:val="Normal"/>
    <w:rsid w:val="00760B54"/>
    <w:pPr>
      <w:widowControl w:val="0"/>
      <w:suppressAutoHyphens/>
      <w:overflowPunct w:val="0"/>
      <w:autoSpaceDE w:val="0"/>
      <w:jc w:val="both"/>
    </w:pPr>
    <w:rPr>
      <w:rFonts w:ascii="Arial" w:eastAsia="Times New Roman" w:hAnsi="Arial" w:cs="Times New Roman"/>
      <w:sz w:val="20"/>
      <w:szCs w:val="20"/>
      <w:lang w:val="es-ES" w:eastAsia="ar-SA"/>
    </w:rPr>
  </w:style>
  <w:style w:type="paragraph" w:customStyle="1" w:styleId="Sangra2detindependiente1">
    <w:name w:val="Sangría 2 de t. independiente1"/>
    <w:basedOn w:val="Normal"/>
    <w:rsid w:val="00760B54"/>
    <w:pPr>
      <w:suppressAutoHyphens/>
      <w:overflowPunct w:val="0"/>
      <w:autoSpaceDE w:val="0"/>
      <w:spacing w:before="100"/>
      <w:ind w:left="1985"/>
      <w:jc w:val="both"/>
    </w:pPr>
    <w:rPr>
      <w:rFonts w:ascii="Arial" w:eastAsia="Times New Roman" w:hAnsi="Arial" w:cs="Times New Roman"/>
      <w:sz w:val="22"/>
      <w:szCs w:val="20"/>
      <w:lang w:val="es-ES" w:eastAsia="ar-SA"/>
    </w:rPr>
  </w:style>
  <w:style w:type="paragraph" w:customStyle="1" w:styleId="Texto">
    <w:name w:val="Texto"/>
    <w:basedOn w:val="Normal"/>
    <w:rsid w:val="00760B54"/>
    <w:pPr>
      <w:suppressAutoHyphens/>
      <w:spacing w:after="101" w:line="216" w:lineRule="exact"/>
      <w:ind w:firstLine="288"/>
      <w:jc w:val="both"/>
    </w:pPr>
    <w:rPr>
      <w:rFonts w:ascii="Arial" w:eastAsia="Times New Roman" w:hAnsi="Arial" w:cs="Times New Roman"/>
      <w:sz w:val="18"/>
      <w:szCs w:val="20"/>
      <w:lang w:val="es-MX" w:eastAsia="ar-SA"/>
    </w:rPr>
  </w:style>
  <w:style w:type="paragraph" w:customStyle="1" w:styleId="Prrafodelista1">
    <w:name w:val="Párrafo de lista1"/>
    <w:basedOn w:val="Normal"/>
    <w:qFormat/>
    <w:rsid w:val="00760B54"/>
    <w:pPr>
      <w:ind w:left="720"/>
    </w:pPr>
    <w:rPr>
      <w:rFonts w:ascii="Arial" w:eastAsia="Times New Roman" w:hAnsi="Arial" w:cs="Times New Roman"/>
      <w:sz w:val="22"/>
      <w:lang w:val="es-MX" w:eastAsia="ar-SA"/>
    </w:rPr>
  </w:style>
  <w:style w:type="paragraph" w:customStyle="1" w:styleId="CarCar3CarCar">
    <w:name w:val="Car Car3 Car Car"/>
    <w:basedOn w:val="Normal"/>
    <w:rsid w:val="00760B54"/>
    <w:pPr>
      <w:suppressAutoHyphens/>
      <w:spacing w:before="60" w:after="160" w:line="240" w:lineRule="exact"/>
    </w:pPr>
    <w:rPr>
      <w:rFonts w:ascii="Verdana" w:eastAsia="Times New Roman" w:hAnsi="Verdana" w:cs="Times New Roman"/>
      <w:color w:val="FF00FF"/>
      <w:sz w:val="20"/>
      <w:szCs w:val="20"/>
      <w:lang w:val="en-US"/>
    </w:rPr>
  </w:style>
  <w:style w:type="paragraph" w:customStyle="1" w:styleId="Textoindependiente22">
    <w:name w:val="Texto independiente 22"/>
    <w:basedOn w:val="Normal"/>
    <w:rsid w:val="00760B54"/>
    <w:pPr>
      <w:suppressAutoHyphens/>
      <w:spacing w:after="120" w:line="480" w:lineRule="auto"/>
    </w:pPr>
    <w:rPr>
      <w:rFonts w:ascii="Times New Roman" w:eastAsia="Times New Roman" w:hAnsi="Times New Roman" w:cs="Times New Roman"/>
      <w:lang w:val="es-ES" w:eastAsia="ar-SA"/>
    </w:rPr>
  </w:style>
  <w:style w:type="paragraph" w:customStyle="1" w:styleId="Prrafodelista2">
    <w:name w:val="Párrafo de lista2"/>
    <w:basedOn w:val="Normal"/>
    <w:uiPriority w:val="34"/>
    <w:qFormat/>
    <w:rsid w:val="00760B54"/>
    <w:pPr>
      <w:suppressAutoHyphens/>
      <w:ind w:left="708"/>
      <w:jc w:val="both"/>
    </w:pPr>
    <w:rPr>
      <w:rFonts w:ascii="Arial" w:eastAsia="Times New Roman" w:hAnsi="Arial" w:cs="Arial"/>
      <w:sz w:val="22"/>
      <w:szCs w:val="22"/>
      <w:lang w:val="es-ES" w:eastAsia="ar-SA"/>
    </w:rPr>
  </w:style>
  <w:style w:type="paragraph" w:customStyle="1" w:styleId="CharCharCarCarCharCharCarCarCharCharCarCarCharChar">
    <w:name w:val="Char Char Car Car Char Char Car Car Char Char Car Car Char Char"/>
    <w:basedOn w:val="Normal"/>
    <w:rsid w:val="00760B54"/>
    <w:pPr>
      <w:spacing w:before="60" w:after="160" w:line="240" w:lineRule="exact"/>
    </w:pPr>
    <w:rPr>
      <w:rFonts w:ascii="Verdana" w:eastAsia="Times New Roman" w:hAnsi="Verdana" w:cs="Times New Roman"/>
      <w:color w:val="FF00FF"/>
      <w:sz w:val="20"/>
      <w:szCs w:val="20"/>
      <w:lang w:val="en-US"/>
    </w:rPr>
  </w:style>
  <w:style w:type="paragraph" w:customStyle="1" w:styleId="Infodocumentosadjuntos">
    <w:name w:val="Info documentos adjuntos"/>
    <w:basedOn w:val="Normal"/>
    <w:rsid w:val="00760B54"/>
    <w:rPr>
      <w:rFonts w:ascii="Times New Roman" w:eastAsia="Times New Roman" w:hAnsi="Times New Roman" w:cs="Times New Roman"/>
      <w:lang w:val="es-ES" w:eastAsia="es-ES"/>
    </w:rPr>
  </w:style>
  <w:style w:type="character" w:customStyle="1" w:styleId="DeltaViewInsertion">
    <w:name w:val="DeltaView Insertion"/>
    <w:rsid w:val="00760B54"/>
    <w:rPr>
      <w:color w:val="0000FF"/>
      <w:spacing w:val="0"/>
      <w:u w:val="double"/>
    </w:rPr>
  </w:style>
  <w:style w:type="character" w:customStyle="1" w:styleId="WW8Num18z0">
    <w:name w:val="WW8Num18z0"/>
    <w:rsid w:val="00760B54"/>
    <w:rPr>
      <w:rFonts w:ascii="Symbol" w:hAnsi="Symbol" w:hint="default"/>
    </w:rPr>
  </w:style>
  <w:style w:type="paragraph" w:customStyle="1" w:styleId="Default">
    <w:name w:val="Default"/>
    <w:rsid w:val="00EA281D"/>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7CF"/>
    <w:pPr>
      <w:spacing w:after="0" w:line="240" w:lineRule="auto"/>
    </w:pPr>
    <w:rPr>
      <w:rFonts w:eastAsiaTheme="minorEastAsia"/>
      <w:sz w:val="24"/>
      <w:szCs w:val="24"/>
      <w:lang w:val="es-ES_tradnl"/>
    </w:rPr>
  </w:style>
  <w:style w:type="paragraph" w:styleId="Ttulo1">
    <w:name w:val="heading 1"/>
    <w:basedOn w:val="Normal"/>
    <w:next w:val="Normal"/>
    <w:link w:val="Ttulo1Car"/>
    <w:uiPriority w:val="9"/>
    <w:qFormat/>
    <w:rsid w:val="00B571C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42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75BD"/>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571C7"/>
    <w:pPr>
      <w:keepNext/>
      <w:ind w:left="-227"/>
      <w:jc w:val="both"/>
      <w:outlineLvl w:val="3"/>
    </w:pPr>
    <w:rPr>
      <w:rFonts w:ascii="Montserrat" w:hAnsi="Montserrat" w:cs="Arial"/>
      <w:b/>
      <w:caps/>
      <w:sz w:val="18"/>
      <w:szCs w:val="18"/>
    </w:rPr>
  </w:style>
  <w:style w:type="paragraph" w:styleId="Ttulo5">
    <w:name w:val="heading 5"/>
    <w:basedOn w:val="Normal"/>
    <w:next w:val="Normal"/>
    <w:link w:val="Ttulo5Car"/>
    <w:uiPriority w:val="9"/>
    <w:unhideWhenUsed/>
    <w:qFormat/>
    <w:rsid w:val="00B571C7"/>
    <w:pPr>
      <w:keepNext/>
      <w:jc w:val="center"/>
      <w:outlineLvl w:val="4"/>
    </w:pPr>
    <w:rPr>
      <w:rFonts w:ascii="Montserrat" w:hAnsi="Montserrat" w:cs="Arial"/>
      <w:b/>
      <w:sz w:val="20"/>
      <w:szCs w:val="20"/>
    </w:rPr>
  </w:style>
  <w:style w:type="paragraph" w:styleId="Ttulo7">
    <w:name w:val="heading 7"/>
    <w:basedOn w:val="Normal"/>
    <w:next w:val="Normal"/>
    <w:link w:val="Ttulo7Car"/>
    <w:uiPriority w:val="9"/>
    <w:unhideWhenUsed/>
    <w:qFormat/>
    <w:rsid w:val="0061130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4A99"/>
    <w:pPr>
      <w:tabs>
        <w:tab w:val="center" w:pos="4419"/>
        <w:tab w:val="right" w:pos="8838"/>
      </w:tabs>
    </w:pPr>
    <w:rPr>
      <w:rFonts w:eastAsiaTheme="minorHAnsi"/>
      <w:sz w:val="22"/>
      <w:szCs w:val="22"/>
      <w:lang w:val="es-MX"/>
    </w:rPr>
  </w:style>
  <w:style w:type="character" w:customStyle="1" w:styleId="EncabezadoCar">
    <w:name w:val="Encabezado Car"/>
    <w:basedOn w:val="Fuentedeprrafopredeter"/>
    <w:link w:val="Encabezado"/>
    <w:uiPriority w:val="99"/>
    <w:rsid w:val="00984A99"/>
  </w:style>
  <w:style w:type="paragraph" w:styleId="Piedepgina">
    <w:name w:val="footer"/>
    <w:basedOn w:val="Normal"/>
    <w:link w:val="PiedepginaCar"/>
    <w:uiPriority w:val="99"/>
    <w:unhideWhenUsed/>
    <w:rsid w:val="00984A99"/>
    <w:pPr>
      <w:tabs>
        <w:tab w:val="center" w:pos="4419"/>
        <w:tab w:val="right" w:pos="8838"/>
      </w:tabs>
    </w:pPr>
    <w:rPr>
      <w:rFonts w:eastAsiaTheme="minorHAnsi"/>
      <w:sz w:val="22"/>
      <w:szCs w:val="22"/>
      <w:lang w:val="es-MX"/>
    </w:rPr>
  </w:style>
  <w:style w:type="character" w:customStyle="1" w:styleId="PiedepginaCar">
    <w:name w:val="Pie de página Car"/>
    <w:basedOn w:val="Fuentedeprrafopredeter"/>
    <w:link w:val="Piedepgina"/>
    <w:uiPriority w:val="99"/>
    <w:rsid w:val="00984A99"/>
  </w:style>
  <w:style w:type="paragraph" w:styleId="Textodeglobo">
    <w:name w:val="Balloon Text"/>
    <w:basedOn w:val="Normal"/>
    <w:link w:val="TextodegloboCar"/>
    <w:uiPriority w:val="99"/>
    <w:unhideWhenUsed/>
    <w:rsid w:val="00984A99"/>
    <w:rPr>
      <w:rFonts w:ascii="Tahoma" w:eastAsiaTheme="minorHAnsi" w:hAnsi="Tahoma" w:cs="Tahoma"/>
      <w:sz w:val="16"/>
      <w:szCs w:val="16"/>
      <w:lang w:val="es-MX"/>
    </w:rPr>
  </w:style>
  <w:style w:type="character" w:customStyle="1" w:styleId="TextodegloboCar">
    <w:name w:val="Texto de globo Car"/>
    <w:basedOn w:val="Fuentedeprrafopredeter"/>
    <w:link w:val="Textodeglobo"/>
    <w:uiPriority w:val="99"/>
    <w:rsid w:val="00984A99"/>
    <w:rPr>
      <w:rFonts w:ascii="Tahoma" w:hAnsi="Tahoma" w:cs="Tahoma"/>
      <w:sz w:val="16"/>
      <w:szCs w:val="16"/>
    </w:rPr>
  </w:style>
  <w:style w:type="paragraph" w:styleId="Prrafodelista">
    <w:name w:val="List Paragraph"/>
    <w:aliases w:val="lp1,Lista vistosa - Énfasis 11,Bullet List,FooterText,numbered,List Paragraph1,Paragraphe de liste1,Bulletr List Paragraph,列出段落,列出段落1,List Paragraph11,Scitum normal,Listas,Colorful List - Accent 11,List Paragraph,Bullet 1,b1,lp11"/>
    <w:basedOn w:val="Normal"/>
    <w:link w:val="PrrafodelistaCar"/>
    <w:qFormat/>
    <w:rsid w:val="0076798C"/>
    <w:pPr>
      <w:spacing w:after="160" w:line="259" w:lineRule="auto"/>
      <w:ind w:left="720"/>
      <w:contextualSpacing/>
    </w:pPr>
    <w:rPr>
      <w:rFonts w:eastAsiaTheme="minorHAnsi"/>
      <w:sz w:val="22"/>
      <w:szCs w:val="22"/>
      <w:lang w:val="es-MX"/>
    </w:rPr>
  </w:style>
  <w:style w:type="table" w:styleId="Tablaconcuadrcula">
    <w:name w:val="Table Grid"/>
    <w:basedOn w:val="Tablanormal"/>
    <w:uiPriority w:val="59"/>
    <w:rsid w:val="0076798C"/>
    <w:pPr>
      <w:spacing w:after="0" w:line="240" w:lineRule="auto"/>
    </w:pPr>
    <w:rPr>
      <w:rFonts w:ascii="Calibri" w:eastAsia="Calibri" w:hAnsi="Calibri" w:cs="Times New Roman"/>
      <w:sz w:val="20"/>
      <w:szCs w:val="20"/>
      <w:lang w:eastAsia="es-MX"/>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independiente">
    <w:name w:val="Body Text"/>
    <w:basedOn w:val="Normal"/>
    <w:link w:val="TextoindependienteCar"/>
    <w:unhideWhenUsed/>
    <w:rsid w:val="0076798C"/>
    <w:pPr>
      <w:spacing w:after="120" w:line="276" w:lineRule="auto"/>
    </w:pPr>
    <w:rPr>
      <w:rFonts w:ascii="Calibri" w:eastAsia="Calibri" w:hAnsi="Calibri" w:cs="Times New Roman"/>
      <w:sz w:val="22"/>
      <w:szCs w:val="22"/>
      <w:lang w:val="es-MX"/>
    </w:rPr>
  </w:style>
  <w:style w:type="character" w:customStyle="1" w:styleId="TextoindependienteCar">
    <w:name w:val="Texto independiente Car"/>
    <w:basedOn w:val="Fuentedeprrafopredeter"/>
    <w:link w:val="Textoindependiente"/>
    <w:rsid w:val="0076798C"/>
    <w:rPr>
      <w:rFonts w:ascii="Calibri" w:eastAsia="Calibri" w:hAnsi="Calibri" w:cs="Times New Roman"/>
    </w:rPr>
  </w:style>
  <w:style w:type="paragraph" w:styleId="NormalWeb">
    <w:name w:val="Normal (Web)"/>
    <w:basedOn w:val="Normal"/>
    <w:semiHidden/>
    <w:unhideWhenUsed/>
    <w:rsid w:val="00BA6CB5"/>
    <w:pPr>
      <w:spacing w:before="100" w:beforeAutospacing="1" w:after="100" w:afterAutospacing="1"/>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BA6CB5"/>
    <w:rPr>
      <w:b/>
      <w:bCs/>
    </w:rPr>
  </w:style>
  <w:style w:type="character" w:customStyle="1" w:styleId="Ttulo1Car">
    <w:name w:val="Título 1 Car"/>
    <w:basedOn w:val="Fuentedeprrafopredeter"/>
    <w:link w:val="Ttulo1"/>
    <w:uiPriority w:val="9"/>
    <w:rsid w:val="00B571C7"/>
    <w:rPr>
      <w:rFonts w:asciiTheme="majorHAnsi" w:eastAsiaTheme="majorEastAsia" w:hAnsiTheme="majorHAnsi" w:cstheme="majorBidi"/>
      <w:color w:val="365F91" w:themeColor="accent1" w:themeShade="BF"/>
      <w:sz w:val="32"/>
      <w:szCs w:val="32"/>
      <w:lang w:val="es-ES_tradnl"/>
    </w:rPr>
  </w:style>
  <w:style w:type="character" w:customStyle="1" w:styleId="Ttulo4Car">
    <w:name w:val="Título 4 Car"/>
    <w:basedOn w:val="Fuentedeprrafopredeter"/>
    <w:link w:val="Ttulo4"/>
    <w:uiPriority w:val="9"/>
    <w:semiHidden/>
    <w:rsid w:val="00B571C7"/>
    <w:rPr>
      <w:rFonts w:ascii="Montserrat" w:eastAsiaTheme="minorEastAsia" w:hAnsi="Montserrat" w:cs="Arial"/>
      <w:b/>
      <w:caps/>
      <w:sz w:val="18"/>
      <w:szCs w:val="18"/>
      <w:lang w:val="es-ES_tradnl"/>
    </w:rPr>
  </w:style>
  <w:style w:type="character" w:customStyle="1" w:styleId="Ttulo5Car">
    <w:name w:val="Título 5 Car"/>
    <w:basedOn w:val="Fuentedeprrafopredeter"/>
    <w:link w:val="Ttulo5"/>
    <w:uiPriority w:val="9"/>
    <w:rsid w:val="00B571C7"/>
    <w:rPr>
      <w:rFonts w:ascii="Montserrat" w:eastAsiaTheme="minorEastAsia" w:hAnsi="Montserrat" w:cs="Arial"/>
      <w:b/>
      <w:sz w:val="20"/>
      <w:szCs w:val="20"/>
      <w:lang w:val="es-ES_tradnl"/>
    </w:rPr>
  </w:style>
  <w:style w:type="paragraph" w:styleId="Textoindependiente2">
    <w:name w:val="Body Text 2"/>
    <w:basedOn w:val="Normal"/>
    <w:link w:val="Textoindependiente2Car"/>
    <w:uiPriority w:val="99"/>
    <w:semiHidden/>
    <w:unhideWhenUsed/>
    <w:rsid w:val="006175BD"/>
    <w:pPr>
      <w:spacing w:after="120" w:line="480" w:lineRule="auto"/>
    </w:pPr>
  </w:style>
  <w:style w:type="character" w:customStyle="1" w:styleId="Textoindependiente2Car">
    <w:name w:val="Texto independiente 2 Car"/>
    <w:basedOn w:val="Fuentedeprrafopredeter"/>
    <w:link w:val="Textoindependiente2"/>
    <w:uiPriority w:val="99"/>
    <w:semiHidden/>
    <w:rsid w:val="006175BD"/>
    <w:rPr>
      <w:rFonts w:eastAsiaTheme="minorEastAsia"/>
      <w:sz w:val="24"/>
      <w:szCs w:val="24"/>
      <w:lang w:val="es-ES_tradnl"/>
    </w:rPr>
  </w:style>
  <w:style w:type="character" w:customStyle="1" w:styleId="Ttulo3Car">
    <w:name w:val="Título 3 Car"/>
    <w:basedOn w:val="Fuentedeprrafopredeter"/>
    <w:link w:val="Ttulo3"/>
    <w:uiPriority w:val="9"/>
    <w:rsid w:val="006175BD"/>
    <w:rPr>
      <w:rFonts w:asciiTheme="majorHAnsi" w:eastAsiaTheme="majorEastAsia" w:hAnsiTheme="majorHAnsi" w:cstheme="majorBidi"/>
      <w:b/>
      <w:bCs/>
      <w:color w:val="4F81BD" w:themeColor="accent1"/>
      <w:sz w:val="24"/>
      <w:szCs w:val="24"/>
      <w:lang w:val="es-ES_tradnl"/>
    </w:rPr>
  </w:style>
  <w:style w:type="character" w:customStyle="1" w:styleId="Ttulo7Car">
    <w:name w:val="Título 7 Car"/>
    <w:basedOn w:val="Fuentedeprrafopredeter"/>
    <w:link w:val="Ttulo7"/>
    <w:uiPriority w:val="9"/>
    <w:rsid w:val="00611303"/>
    <w:rPr>
      <w:rFonts w:asciiTheme="majorHAnsi" w:eastAsiaTheme="majorEastAsia" w:hAnsiTheme="majorHAnsi" w:cstheme="majorBidi"/>
      <w:i/>
      <w:iCs/>
      <w:color w:val="404040" w:themeColor="text1" w:themeTint="BF"/>
      <w:sz w:val="24"/>
      <w:szCs w:val="24"/>
      <w:lang w:val="es-ES_tradnl"/>
    </w:rPr>
  </w:style>
  <w:style w:type="paragraph" w:styleId="Sinespaciado">
    <w:name w:val="No Spacing"/>
    <w:uiPriority w:val="1"/>
    <w:qFormat/>
    <w:rsid w:val="00664F94"/>
    <w:pPr>
      <w:spacing w:after="0" w:line="240" w:lineRule="auto"/>
    </w:pPr>
    <w:rPr>
      <w:rFonts w:eastAsiaTheme="minorEastAsia"/>
      <w:sz w:val="24"/>
      <w:szCs w:val="24"/>
      <w:lang w:val="es-ES_tradnl"/>
    </w:rPr>
  </w:style>
  <w:style w:type="character" w:customStyle="1" w:styleId="Ttulo2Car">
    <w:name w:val="Título 2 Car"/>
    <w:basedOn w:val="Fuentedeprrafopredeter"/>
    <w:link w:val="Ttulo2"/>
    <w:uiPriority w:val="9"/>
    <w:rsid w:val="00542FAF"/>
    <w:rPr>
      <w:rFonts w:asciiTheme="majorHAnsi" w:eastAsiaTheme="majorEastAsia" w:hAnsiTheme="majorHAnsi" w:cstheme="majorBidi"/>
      <w:b/>
      <w:bCs/>
      <w:color w:val="4F81BD" w:themeColor="accent1"/>
      <w:sz w:val="26"/>
      <w:szCs w:val="26"/>
      <w:lang w:val="es-ES_tradnl"/>
    </w:rPr>
  </w:style>
  <w:style w:type="character" w:styleId="Hipervnculo">
    <w:name w:val="Hyperlink"/>
    <w:aliases w:val="Hipervínculo1,Hipervínculo11,Hipervínculo12,Hipervínculo13,Hipervínculo14,Hipervínculo15"/>
    <w:unhideWhenUsed/>
    <w:rsid w:val="00760B54"/>
    <w:rPr>
      <w:color w:val="0000FF"/>
      <w:u w:val="single"/>
    </w:rPr>
  </w:style>
  <w:style w:type="character" w:styleId="Hipervnculovisitado">
    <w:name w:val="FollowedHyperlink"/>
    <w:basedOn w:val="Fuentedeprrafopredeter"/>
    <w:uiPriority w:val="99"/>
    <w:semiHidden/>
    <w:unhideWhenUsed/>
    <w:rsid w:val="00760B54"/>
    <w:rPr>
      <w:color w:val="800080" w:themeColor="followedHyperlink"/>
      <w:u w:val="single"/>
    </w:rPr>
  </w:style>
  <w:style w:type="paragraph" w:styleId="Lista">
    <w:name w:val="List"/>
    <w:basedOn w:val="Normal"/>
    <w:uiPriority w:val="99"/>
    <w:semiHidden/>
    <w:unhideWhenUsed/>
    <w:rsid w:val="00760B54"/>
    <w:pPr>
      <w:ind w:left="283" w:hanging="283"/>
      <w:contextualSpacing/>
    </w:pPr>
    <w:rPr>
      <w:rFonts w:ascii="Times New Roman" w:eastAsia="Times New Roman" w:hAnsi="Times New Roman" w:cs="Times New Roman"/>
      <w:lang w:val="es-ES" w:eastAsia="es-ES"/>
    </w:rPr>
  </w:style>
  <w:style w:type="paragraph" w:styleId="Lista2">
    <w:name w:val="List 2"/>
    <w:basedOn w:val="Normal"/>
    <w:uiPriority w:val="99"/>
    <w:semiHidden/>
    <w:unhideWhenUsed/>
    <w:rsid w:val="00760B54"/>
    <w:pPr>
      <w:ind w:left="566" w:hanging="283"/>
      <w:contextualSpacing/>
    </w:pPr>
    <w:rPr>
      <w:rFonts w:ascii="Times New Roman" w:eastAsia="Times New Roman" w:hAnsi="Times New Roman" w:cs="Times New Roman"/>
      <w:lang w:val="es-ES" w:eastAsia="es-ES"/>
    </w:rPr>
  </w:style>
  <w:style w:type="paragraph" w:styleId="Lista3">
    <w:name w:val="List 3"/>
    <w:basedOn w:val="Normal"/>
    <w:uiPriority w:val="99"/>
    <w:semiHidden/>
    <w:unhideWhenUsed/>
    <w:rsid w:val="00760B54"/>
    <w:pPr>
      <w:ind w:left="849" w:hanging="283"/>
      <w:contextualSpacing/>
    </w:pPr>
    <w:rPr>
      <w:rFonts w:ascii="Times New Roman" w:eastAsia="Times New Roman" w:hAnsi="Times New Roman" w:cs="Times New Roman"/>
      <w:lang w:val="es-ES" w:eastAsia="es-ES"/>
    </w:rPr>
  </w:style>
  <w:style w:type="paragraph" w:styleId="Lista4">
    <w:name w:val="List 4"/>
    <w:basedOn w:val="Normal"/>
    <w:uiPriority w:val="99"/>
    <w:semiHidden/>
    <w:unhideWhenUsed/>
    <w:rsid w:val="00760B54"/>
    <w:pPr>
      <w:ind w:left="1132" w:hanging="283"/>
      <w:contextualSpacing/>
    </w:pPr>
    <w:rPr>
      <w:rFonts w:ascii="Times New Roman" w:eastAsia="Times New Roman" w:hAnsi="Times New Roman" w:cs="Times New Roman"/>
      <w:lang w:val="es-ES" w:eastAsia="es-ES"/>
    </w:rPr>
  </w:style>
  <w:style w:type="paragraph" w:styleId="Sangradetextonormal">
    <w:name w:val="Body Text Indent"/>
    <w:basedOn w:val="Normal"/>
    <w:link w:val="SangradetextonormalCar"/>
    <w:uiPriority w:val="99"/>
    <w:semiHidden/>
    <w:unhideWhenUsed/>
    <w:rsid w:val="00760B54"/>
    <w:pPr>
      <w:spacing w:after="120"/>
      <w:ind w:left="283"/>
    </w:pPr>
    <w:rPr>
      <w:rFonts w:ascii="Times New Roman" w:eastAsia="Times New Roman" w:hAnsi="Times New Roman" w:cs="Times New Roman"/>
      <w:lang w:val="es-ES" w:eastAsia="es-ES"/>
    </w:rPr>
  </w:style>
  <w:style w:type="character" w:customStyle="1" w:styleId="SangradetextonormalCar">
    <w:name w:val="Sangría de texto normal Car"/>
    <w:basedOn w:val="Fuentedeprrafopredeter"/>
    <w:link w:val="Sangradetextonormal"/>
    <w:uiPriority w:val="99"/>
    <w:semiHidden/>
    <w:rsid w:val="00760B54"/>
    <w:rPr>
      <w:rFonts w:ascii="Times New Roman" w:eastAsia="Times New Roman" w:hAnsi="Times New Roman" w:cs="Times New Roman"/>
      <w:sz w:val="24"/>
      <w:szCs w:val="24"/>
      <w:lang w:val="es-ES" w:eastAsia="es-ES"/>
    </w:rPr>
  </w:style>
  <w:style w:type="paragraph" w:styleId="Saludo">
    <w:name w:val="Salutation"/>
    <w:basedOn w:val="Normal"/>
    <w:next w:val="Normal"/>
    <w:link w:val="SaludoCar"/>
    <w:uiPriority w:val="99"/>
    <w:semiHidden/>
    <w:unhideWhenUsed/>
    <w:rsid w:val="00760B54"/>
    <w:rPr>
      <w:rFonts w:ascii="Times New Roman" w:eastAsia="Times New Roman" w:hAnsi="Times New Roman" w:cs="Times New Roman"/>
      <w:lang w:val="es-ES" w:eastAsia="es-ES"/>
    </w:rPr>
  </w:style>
  <w:style w:type="character" w:customStyle="1" w:styleId="SaludoCar">
    <w:name w:val="Saludo Car"/>
    <w:basedOn w:val="Fuentedeprrafopredeter"/>
    <w:link w:val="Saludo"/>
    <w:uiPriority w:val="99"/>
    <w:semiHidden/>
    <w:rsid w:val="00760B54"/>
    <w:rPr>
      <w:rFonts w:ascii="Times New Roman" w:eastAsia="Times New Roman" w:hAnsi="Times New Roman" w:cs="Times New Roman"/>
      <w:sz w:val="24"/>
      <w:szCs w:val="24"/>
      <w:lang w:val="es-ES" w:eastAsia="es-ES"/>
    </w:rPr>
  </w:style>
  <w:style w:type="paragraph" w:styleId="Textoindependienteprimerasangra2">
    <w:name w:val="Body Text First Indent 2"/>
    <w:basedOn w:val="Sangradetextonormal"/>
    <w:link w:val="Textoindependienteprimerasangra2Car"/>
    <w:uiPriority w:val="99"/>
    <w:semiHidden/>
    <w:unhideWhenUsed/>
    <w:rsid w:val="00760B54"/>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760B54"/>
    <w:rPr>
      <w:rFonts w:ascii="Times New Roman" w:eastAsia="Times New Roman" w:hAnsi="Times New Roman" w:cs="Times New Roman"/>
      <w:sz w:val="24"/>
      <w:szCs w:val="24"/>
      <w:lang w:val="es-ES" w:eastAsia="es-ES"/>
    </w:rPr>
  </w:style>
  <w:style w:type="paragraph" w:styleId="Sangra2detindependiente">
    <w:name w:val="Body Text Indent 2"/>
    <w:basedOn w:val="Normal"/>
    <w:link w:val="Sangra2detindependienteCar"/>
    <w:semiHidden/>
    <w:unhideWhenUsed/>
    <w:rsid w:val="00760B54"/>
    <w:pPr>
      <w:numPr>
        <w:ilvl w:val="12"/>
      </w:numPr>
      <w:ind w:left="1701"/>
      <w:jc w:val="both"/>
    </w:pPr>
    <w:rPr>
      <w:rFonts w:ascii="Arial" w:eastAsia="Times New Roman" w:hAnsi="Arial" w:cs="Times New Roman"/>
      <w:color w:val="000080"/>
      <w:sz w:val="22"/>
      <w:lang w:val="es-ES" w:eastAsia="es-ES"/>
    </w:rPr>
  </w:style>
  <w:style w:type="character" w:customStyle="1" w:styleId="Sangra2detindependienteCar">
    <w:name w:val="Sangría 2 de t. independiente Car"/>
    <w:basedOn w:val="Fuentedeprrafopredeter"/>
    <w:link w:val="Sangra2detindependiente"/>
    <w:semiHidden/>
    <w:rsid w:val="00760B54"/>
    <w:rPr>
      <w:rFonts w:ascii="Arial" w:eastAsia="Times New Roman" w:hAnsi="Arial" w:cs="Times New Roman"/>
      <w:color w:val="000080"/>
      <w:szCs w:val="24"/>
      <w:lang w:val="es-ES" w:eastAsia="es-ES"/>
    </w:rPr>
  </w:style>
  <w:style w:type="paragraph" w:styleId="Textodebloque">
    <w:name w:val="Block Text"/>
    <w:basedOn w:val="Normal"/>
    <w:semiHidden/>
    <w:unhideWhenUsed/>
    <w:rsid w:val="00760B54"/>
    <w:pPr>
      <w:numPr>
        <w:ilvl w:val="12"/>
      </w:numPr>
      <w:tabs>
        <w:tab w:val="left" w:pos="-1701"/>
        <w:tab w:val="left" w:pos="-142"/>
      </w:tabs>
      <w:ind w:left="1440" w:right="-93"/>
      <w:jc w:val="both"/>
    </w:pPr>
    <w:rPr>
      <w:rFonts w:ascii="Arial" w:eastAsia="Times New Roman" w:hAnsi="Arial" w:cs="Arial"/>
      <w:sz w:val="22"/>
      <w:lang w:val="es-ES" w:eastAsia="es-ES"/>
    </w:rPr>
  </w:style>
  <w:style w:type="character" w:customStyle="1" w:styleId="PrrafodelistaCar">
    <w:name w:val="Párrafo de lista Car"/>
    <w:aliases w:val="lp1 Car,Lista vistosa - Énfasis 11 Car,Bullet List Car,FooterText Car,numbered Car,List Paragraph1 Car,Paragraphe de liste1 Car,Bulletr List Paragraph Car,列出段落 Car,列出段落1 Car,List Paragraph11 Car,Scitum normal Car,Listas Car,b1 Car"/>
    <w:link w:val="Prrafodelista"/>
    <w:qFormat/>
    <w:locked/>
    <w:rsid w:val="00760B54"/>
  </w:style>
  <w:style w:type="paragraph" w:customStyle="1" w:styleId="Textoindependiente32">
    <w:name w:val="Texto independiente 32"/>
    <w:basedOn w:val="Normal"/>
    <w:rsid w:val="00760B54"/>
    <w:pPr>
      <w:jc w:val="both"/>
    </w:pPr>
    <w:rPr>
      <w:rFonts w:ascii="Times New Roman" w:eastAsia="Times New Roman" w:hAnsi="Times New Roman" w:cs="Times New Roman"/>
      <w:sz w:val="20"/>
      <w:szCs w:val="20"/>
      <w:lang w:val="es-ES" w:eastAsia="es-ES"/>
    </w:rPr>
  </w:style>
  <w:style w:type="paragraph" w:customStyle="1" w:styleId="Textoindependiente23">
    <w:name w:val="Texto independiente 23"/>
    <w:basedOn w:val="Normal"/>
    <w:rsid w:val="00760B54"/>
    <w:pPr>
      <w:widowControl w:val="0"/>
      <w:overflowPunct w:val="0"/>
      <w:autoSpaceDE w:val="0"/>
      <w:autoSpaceDN w:val="0"/>
      <w:adjustRightInd w:val="0"/>
      <w:jc w:val="both"/>
    </w:pPr>
    <w:rPr>
      <w:rFonts w:ascii="Arial" w:eastAsia="Times New Roman" w:hAnsi="Arial" w:cs="Times New Roman"/>
      <w:sz w:val="20"/>
      <w:szCs w:val="20"/>
      <w:lang w:val="es-ES" w:eastAsia="es-ES"/>
    </w:rPr>
  </w:style>
  <w:style w:type="paragraph" w:customStyle="1" w:styleId="Style27">
    <w:name w:val="Style 27"/>
    <w:basedOn w:val="Normal"/>
    <w:rsid w:val="00760B54"/>
    <w:pPr>
      <w:widowControl w:val="0"/>
      <w:autoSpaceDE w:val="0"/>
      <w:autoSpaceDN w:val="0"/>
      <w:ind w:left="72"/>
    </w:pPr>
    <w:rPr>
      <w:rFonts w:ascii="Arial" w:eastAsia="Times New Roman" w:hAnsi="Arial" w:cs="Times New Roman"/>
      <w:sz w:val="22"/>
      <w:lang w:val="en-US" w:eastAsia="es-ES"/>
    </w:rPr>
  </w:style>
  <w:style w:type="paragraph" w:customStyle="1" w:styleId="Textoindependiente24">
    <w:name w:val="Texto independiente 24"/>
    <w:aliases w:val="Sangría de t. independiente,Body Text 2,Texto independiente 212"/>
    <w:basedOn w:val="Normal"/>
    <w:rsid w:val="00760B54"/>
    <w:pPr>
      <w:widowControl w:val="0"/>
      <w:suppressAutoHyphens/>
      <w:overflowPunct w:val="0"/>
      <w:autoSpaceDE w:val="0"/>
      <w:jc w:val="both"/>
    </w:pPr>
    <w:rPr>
      <w:rFonts w:ascii="Arial" w:eastAsia="Times New Roman" w:hAnsi="Arial" w:cs="Times New Roman"/>
      <w:sz w:val="20"/>
      <w:szCs w:val="20"/>
      <w:lang w:val="es-ES" w:eastAsia="ar-SA"/>
    </w:rPr>
  </w:style>
  <w:style w:type="paragraph" w:customStyle="1" w:styleId="Sangra2detindependiente1">
    <w:name w:val="Sangría 2 de t. independiente1"/>
    <w:basedOn w:val="Normal"/>
    <w:rsid w:val="00760B54"/>
    <w:pPr>
      <w:suppressAutoHyphens/>
      <w:overflowPunct w:val="0"/>
      <w:autoSpaceDE w:val="0"/>
      <w:spacing w:before="100"/>
      <w:ind w:left="1985"/>
      <w:jc w:val="both"/>
    </w:pPr>
    <w:rPr>
      <w:rFonts w:ascii="Arial" w:eastAsia="Times New Roman" w:hAnsi="Arial" w:cs="Times New Roman"/>
      <w:sz w:val="22"/>
      <w:szCs w:val="20"/>
      <w:lang w:val="es-ES" w:eastAsia="ar-SA"/>
    </w:rPr>
  </w:style>
  <w:style w:type="paragraph" w:customStyle="1" w:styleId="Texto">
    <w:name w:val="Texto"/>
    <w:basedOn w:val="Normal"/>
    <w:rsid w:val="00760B54"/>
    <w:pPr>
      <w:suppressAutoHyphens/>
      <w:spacing w:after="101" w:line="216" w:lineRule="exact"/>
      <w:ind w:firstLine="288"/>
      <w:jc w:val="both"/>
    </w:pPr>
    <w:rPr>
      <w:rFonts w:ascii="Arial" w:eastAsia="Times New Roman" w:hAnsi="Arial" w:cs="Times New Roman"/>
      <w:sz w:val="18"/>
      <w:szCs w:val="20"/>
      <w:lang w:val="es-MX" w:eastAsia="ar-SA"/>
    </w:rPr>
  </w:style>
  <w:style w:type="paragraph" w:customStyle="1" w:styleId="Prrafodelista1">
    <w:name w:val="Párrafo de lista1"/>
    <w:basedOn w:val="Normal"/>
    <w:qFormat/>
    <w:rsid w:val="00760B54"/>
    <w:pPr>
      <w:ind w:left="720"/>
    </w:pPr>
    <w:rPr>
      <w:rFonts w:ascii="Arial" w:eastAsia="Times New Roman" w:hAnsi="Arial" w:cs="Times New Roman"/>
      <w:sz w:val="22"/>
      <w:lang w:val="es-MX" w:eastAsia="ar-SA"/>
    </w:rPr>
  </w:style>
  <w:style w:type="paragraph" w:customStyle="1" w:styleId="CarCar3CarCar">
    <w:name w:val="Car Car3 Car Car"/>
    <w:basedOn w:val="Normal"/>
    <w:rsid w:val="00760B54"/>
    <w:pPr>
      <w:suppressAutoHyphens/>
      <w:spacing w:before="60" w:after="160" w:line="240" w:lineRule="exact"/>
    </w:pPr>
    <w:rPr>
      <w:rFonts w:ascii="Verdana" w:eastAsia="Times New Roman" w:hAnsi="Verdana" w:cs="Times New Roman"/>
      <w:color w:val="FF00FF"/>
      <w:sz w:val="20"/>
      <w:szCs w:val="20"/>
      <w:lang w:val="en-US"/>
    </w:rPr>
  </w:style>
  <w:style w:type="paragraph" w:customStyle="1" w:styleId="Textoindependiente22">
    <w:name w:val="Texto independiente 22"/>
    <w:basedOn w:val="Normal"/>
    <w:rsid w:val="00760B54"/>
    <w:pPr>
      <w:suppressAutoHyphens/>
      <w:spacing w:after="120" w:line="480" w:lineRule="auto"/>
    </w:pPr>
    <w:rPr>
      <w:rFonts w:ascii="Times New Roman" w:eastAsia="Times New Roman" w:hAnsi="Times New Roman" w:cs="Times New Roman"/>
      <w:lang w:val="es-ES" w:eastAsia="ar-SA"/>
    </w:rPr>
  </w:style>
  <w:style w:type="paragraph" w:customStyle="1" w:styleId="Prrafodelista2">
    <w:name w:val="Párrafo de lista2"/>
    <w:basedOn w:val="Normal"/>
    <w:uiPriority w:val="34"/>
    <w:qFormat/>
    <w:rsid w:val="00760B54"/>
    <w:pPr>
      <w:suppressAutoHyphens/>
      <w:ind w:left="708"/>
      <w:jc w:val="both"/>
    </w:pPr>
    <w:rPr>
      <w:rFonts w:ascii="Arial" w:eastAsia="Times New Roman" w:hAnsi="Arial" w:cs="Arial"/>
      <w:sz w:val="22"/>
      <w:szCs w:val="22"/>
      <w:lang w:val="es-ES" w:eastAsia="ar-SA"/>
    </w:rPr>
  </w:style>
  <w:style w:type="paragraph" w:customStyle="1" w:styleId="CharCharCarCarCharCharCarCarCharCharCarCarCharChar">
    <w:name w:val="Char Char Car Car Char Char Car Car Char Char Car Car Char Char"/>
    <w:basedOn w:val="Normal"/>
    <w:rsid w:val="00760B54"/>
    <w:pPr>
      <w:spacing w:before="60" w:after="160" w:line="240" w:lineRule="exact"/>
    </w:pPr>
    <w:rPr>
      <w:rFonts w:ascii="Verdana" w:eastAsia="Times New Roman" w:hAnsi="Verdana" w:cs="Times New Roman"/>
      <w:color w:val="FF00FF"/>
      <w:sz w:val="20"/>
      <w:szCs w:val="20"/>
      <w:lang w:val="en-US"/>
    </w:rPr>
  </w:style>
  <w:style w:type="paragraph" w:customStyle="1" w:styleId="Infodocumentosadjuntos">
    <w:name w:val="Info documentos adjuntos"/>
    <w:basedOn w:val="Normal"/>
    <w:rsid w:val="00760B54"/>
    <w:rPr>
      <w:rFonts w:ascii="Times New Roman" w:eastAsia="Times New Roman" w:hAnsi="Times New Roman" w:cs="Times New Roman"/>
      <w:lang w:val="es-ES" w:eastAsia="es-ES"/>
    </w:rPr>
  </w:style>
  <w:style w:type="character" w:customStyle="1" w:styleId="DeltaViewInsertion">
    <w:name w:val="DeltaView Insertion"/>
    <w:rsid w:val="00760B54"/>
    <w:rPr>
      <w:color w:val="0000FF"/>
      <w:spacing w:val="0"/>
      <w:u w:val="double"/>
    </w:rPr>
  </w:style>
  <w:style w:type="character" w:customStyle="1" w:styleId="WW8Num18z0">
    <w:name w:val="WW8Num18z0"/>
    <w:rsid w:val="00760B54"/>
    <w:rPr>
      <w:rFonts w:ascii="Symbol" w:hAnsi="Symbol" w:hint="default"/>
    </w:rPr>
  </w:style>
  <w:style w:type="paragraph" w:customStyle="1" w:styleId="Default">
    <w:name w:val="Default"/>
    <w:rsid w:val="00EA281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05138">
      <w:bodyDiv w:val="1"/>
      <w:marLeft w:val="0"/>
      <w:marRight w:val="0"/>
      <w:marTop w:val="0"/>
      <w:marBottom w:val="0"/>
      <w:divBdr>
        <w:top w:val="none" w:sz="0" w:space="0" w:color="auto"/>
        <w:left w:val="none" w:sz="0" w:space="0" w:color="auto"/>
        <w:bottom w:val="none" w:sz="0" w:space="0" w:color="auto"/>
        <w:right w:val="none" w:sz="0" w:space="0" w:color="auto"/>
      </w:divBdr>
      <w:divsChild>
        <w:div w:id="1687167566">
          <w:marLeft w:val="432"/>
          <w:marRight w:val="216"/>
          <w:marTop w:val="0"/>
          <w:marBottom w:val="0"/>
          <w:divBdr>
            <w:top w:val="none" w:sz="0" w:space="0" w:color="auto"/>
            <w:left w:val="none" w:sz="0" w:space="0" w:color="auto"/>
            <w:bottom w:val="none" w:sz="0" w:space="0" w:color="auto"/>
            <w:right w:val="none" w:sz="0" w:space="0" w:color="auto"/>
          </w:divBdr>
        </w:div>
        <w:div w:id="477916061">
          <w:marLeft w:val="216"/>
          <w:marRight w:val="432"/>
          <w:marTop w:val="0"/>
          <w:marBottom w:val="0"/>
          <w:divBdr>
            <w:top w:val="none" w:sz="0" w:space="0" w:color="auto"/>
            <w:left w:val="none" w:sz="0" w:space="0" w:color="auto"/>
            <w:bottom w:val="none" w:sz="0" w:space="0" w:color="auto"/>
            <w:right w:val="none" w:sz="0" w:space="0" w:color="auto"/>
          </w:divBdr>
        </w:div>
      </w:divsChild>
    </w:div>
    <w:div w:id="133184009">
      <w:bodyDiv w:val="1"/>
      <w:marLeft w:val="0"/>
      <w:marRight w:val="0"/>
      <w:marTop w:val="0"/>
      <w:marBottom w:val="0"/>
      <w:divBdr>
        <w:top w:val="none" w:sz="0" w:space="0" w:color="auto"/>
        <w:left w:val="none" w:sz="0" w:space="0" w:color="auto"/>
        <w:bottom w:val="none" w:sz="0" w:space="0" w:color="auto"/>
        <w:right w:val="none" w:sz="0" w:space="0" w:color="auto"/>
      </w:divBdr>
    </w:div>
    <w:div w:id="135533787">
      <w:bodyDiv w:val="1"/>
      <w:marLeft w:val="0"/>
      <w:marRight w:val="0"/>
      <w:marTop w:val="0"/>
      <w:marBottom w:val="0"/>
      <w:divBdr>
        <w:top w:val="none" w:sz="0" w:space="0" w:color="auto"/>
        <w:left w:val="none" w:sz="0" w:space="0" w:color="auto"/>
        <w:bottom w:val="none" w:sz="0" w:space="0" w:color="auto"/>
        <w:right w:val="none" w:sz="0" w:space="0" w:color="auto"/>
      </w:divBdr>
      <w:divsChild>
        <w:div w:id="564947417">
          <w:marLeft w:val="432"/>
          <w:marRight w:val="216"/>
          <w:marTop w:val="0"/>
          <w:marBottom w:val="0"/>
          <w:divBdr>
            <w:top w:val="none" w:sz="0" w:space="0" w:color="auto"/>
            <w:left w:val="none" w:sz="0" w:space="0" w:color="auto"/>
            <w:bottom w:val="none" w:sz="0" w:space="0" w:color="auto"/>
            <w:right w:val="none" w:sz="0" w:space="0" w:color="auto"/>
          </w:divBdr>
        </w:div>
        <w:div w:id="1144857723">
          <w:marLeft w:val="216"/>
          <w:marRight w:val="432"/>
          <w:marTop w:val="0"/>
          <w:marBottom w:val="0"/>
          <w:divBdr>
            <w:top w:val="none" w:sz="0" w:space="0" w:color="auto"/>
            <w:left w:val="none" w:sz="0" w:space="0" w:color="auto"/>
            <w:bottom w:val="none" w:sz="0" w:space="0" w:color="auto"/>
            <w:right w:val="none" w:sz="0" w:space="0" w:color="auto"/>
          </w:divBdr>
        </w:div>
      </w:divsChild>
    </w:div>
    <w:div w:id="177237873">
      <w:bodyDiv w:val="1"/>
      <w:marLeft w:val="0"/>
      <w:marRight w:val="0"/>
      <w:marTop w:val="0"/>
      <w:marBottom w:val="0"/>
      <w:divBdr>
        <w:top w:val="none" w:sz="0" w:space="0" w:color="auto"/>
        <w:left w:val="none" w:sz="0" w:space="0" w:color="auto"/>
        <w:bottom w:val="none" w:sz="0" w:space="0" w:color="auto"/>
        <w:right w:val="none" w:sz="0" w:space="0" w:color="auto"/>
      </w:divBdr>
    </w:div>
    <w:div w:id="413169685">
      <w:bodyDiv w:val="1"/>
      <w:marLeft w:val="0"/>
      <w:marRight w:val="0"/>
      <w:marTop w:val="0"/>
      <w:marBottom w:val="0"/>
      <w:divBdr>
        <w:top w:val="none" w:sz="0" w:space="0" w:color="auto"/>
        <w:left w:val="none" w:sz="0" w:space="0" w:color="auto"/>
        <w:bottom w:val="none" w:sz="0" w:space="0" w:color="auto"/>
        <w:right w:val="none" w:sz="0" w:space="0" w:color="auto"/>
      </w:divBdr>
      <w:divsChild>
        <w:div w:id="797604991">
          <w:marLeft w:val="432"/>
          <w:marRight w:val="216"/>
          <w:marTop w:val="0"/>
          <w:marBottom w:val="0"/>
          <w:divBdr>
            <w:top w:val="none" w:sz="0" w:space="0" w:color="auto"/>
            <w:left w:val="none" w:sz="0" w:space="0" w:color="auto"/>
            <w:bottom w:val="none" w:sz="0" w:space="0" w:color="auto"/>
            <w:right w:val="none" w:sz="0" w:space="0" w:color="auto"/>
          </w:divBdr>
        </w:div>
        <w:div w:id="1313560015">
          <w:marLeft w:val="216"/>
          <w:marRight w:val="432"/>
          <w:marTop w:val="0"/>
          <w:marBottom w:val="0"/>
          <w:divBdr>
            <w:top w:val="none" w:sz="0" w:space="0" w:color="auto"/>
            <w:left w:val="none" w:sz="0" w:space="0" w:color="auto"/>
            <w:bottom w:val="none" w:sz="0" w:space="0" w:color="auto"/>
            <w:right w:val="none" w:sz="0" w:space="0" w:color="auto"/>
          </w:divBdr>
        </w:div>
      </w:divsChild>
    </w:div>
    <w:div w:id="482888965">
      <w:bodyDiv w:val="1"/>
      <w:marLeft w:val="0"/>
      <w:marRight w:val="0"/>
      <w:marTop w:val="0"/>
      <w:marBottom w:val="0"/>
      <w:divBdr>
        <w:top w:val="none" w:sz="0" w:space="0" w:color="auto"/>
        <w:left w:val="none" w:sz="0" w:space="0" w:color="auto"/>
        <w:bottom w:val="none" w:sz="0" w:space="0" w:color="auto"/>
        <w:right w:val="none" w:sz="0" w:space="0" w:color="auto"/>
      </w:divBdr>
    </w:div>
    <w:div w:id="561409942">
      <w:bodyDiv w:val="1"/>
      <w:marLeft w:val="0"/>
      <w:marRight w:val="0"/>
      <w:marTop w:val="0"/>
      <w:marBottom w:val="0"/>
      <w:divBdr>
        <w:top w:val="none" w:sz="0" w:space="0" w:color="auto"/>
        <w:left w:val="none" w:sz="0" w:space="0" w:color="auto"/>
        <w:bottom w:val="none" w:sz="0" w:space="0" w:color="auto"/>
        <w:right w:val="none" w:sz="0" w:space="0" w:color="auto"/>
      </w:divBdr>
    </w:div>
    <w:div w:id="568884819">
      <w:bodyDiv w:val="1"/>
      <w:marLeft w:val="0"/>
      <w:marRight w:val="0"/>
      <w:marTop w:val="0"/>
      <w:marBottom w:val="0"/>
      <w:divBdr>
        <w:top w:val="none" w:sz="0" w:space="0" w:color="auto"/>
        <w:left w:val="none" w:sz="0" w:space="0" w:color="auto"/>
        <w:bottom w:val="none" w:sz="0" w:space="0" w:color="auto"/>
        <w:right w:val="none" w:sz="0" w:space="0" w:color="auto"/>
      </w:divBdr>
    </w:div>
    <w:div w:id="588150189">
      <w:bodyDiv w:val="1"/>
      <w:marLeft w:val="0"/>
      <w:marRight w:val="0"/>
      <w:marTop w:val="0"/>
      <w:marBottom w:val="0"/>
      <w:divBdr>
        <w:top w:val="none" w:sz="0" w:space="0" w:color="auto"/>
        <w:left w:val="none" w:sz="0" w:space="0" w:color="auto"/>
        <w:bottom w:val="none" w:sz="0" w:space="0" w:color="auto"/>
        <w:right w:val="none" w:sz="0" w:space="0" w:color="auto"/>
      </w:divBdr>
    </w:div>
    <w:div w:id="588541944">
      <w:bodyDiv w:val="1"/>
      <w:marLeft w:val="0"/>
      <w:marRight w:val="0"/>
      <w:marTop w:val="0"/>
      <w:marBottom w:val="0"/>
      <w:divBdr>
        <w:top w:val="none" w:sz="0" w:space="0" w:color="auto"/>
        <w:left w:val="none" w:sz="0" w:space="0" w:color="auto"/>
        <w:bottom w:val="none" w:sz="0" w:space="0" w:color="auto"/>
        <w:right w:val="none" w:sz="0" w:space="0" w:color="auto"/>
      </w:divBdr>
    </w:div>
    <w:div w:id="591858653">
      <w:bodyDiv w:val="1"/>
      <w:marLeft w:val="0"/>
      <w:marRight w:val="0"/>
      <w:marTop w:val="0"/>
      <w:marBottom w:val="0"/>
      <w:divBdr>
        <w:top w:val="none" w:sz="0" w:space="0" w:color="auto"/>
        <w:left w:val="none" w:sz="0" w:space="0" w:color="auto"/>
        <w:bottom w:val="none" w:sz="0" w:space="0" w:color="auto"/>
        <w:right w:val="none" w:sz="0" w:space="0" w:color="auto"/>
      </w:divBdr>
    </w:div>
    <w:div w:id="609046428">
      <w:bodyDiv w:val="1"/>
      <w:marLeft w:val="0"/>
      <w:marRight w:val="0"/>
      <w:marTop w:val="0"/>
      <w:marBottom w:val="0"/>
      <w:divBdr>
        <w:top w:val="none" w:sz="0" w:space="0" w:color="auto"/>
        <w:left w:val="none" w:sz="0" w:space="0" w:color="auto"/>
        <w:bottom w:val="none" w:sz="0" w:space="0" w:color="auto"/>
        <w:right w:val="none" w:sz="0" w:space="0" w:color="auto"/>
      </w:divBdr>
    </w:div>
    <w:div w:id="621694562">
      <w:bodyDiv w:val="1"/>
      <w:marLeft w:val="0"/>
      <w:marRight w:val="0"/>
      <w:marTop w:val="0"/>
      <w:marBottom w:val="0"/>
      <w:divBdr>
        <w:top w:val="none" w:sz="0" w:space="0" w:color="auto"/>
        <w:left w:val="none" w:sz="0" w:space="0" w:color="auto"/>
        <w:bottom w:val="none" w:sz="0" w:space="0" w:color="auto"/>
        <w:right w:val="none" w:sz="0" w:space="0" w:color="auto"/>
      </w:divBdr>
    </w:div>
    <w:div w:id="712969623">
      <w:bodyDiv w:val="1"/>
      <w:marLeft w:val="0"/>
      <w:marRight w:val="0"/>
      <w:marTop w:val="0"/>
      <w:marBottom w:val="0"/>
      <w:divBdr>
        <w:top w:val="none" w:sz="0" w:space="0" w:color="auto"/>
        <w:left w:val="none" w:sz="0" w:space="0" w:color="auto"/>
        <w:bottom w:val="none" w:sz="0" w:space="0" w:color="auto"/>
        <w:right w:val="none" w:sz="0" w:space="0" w:color="auto"/>
      </w:divBdr>
    </w:div>
    <w:div w:id="728499283">
      <w:bodyDiv w:val="1"/>
      <w:marLeft w:val="0"/>
      <w:marRight w:val="0"/>
      <w:marTop w:val="0"/>
      <w:marBottom w:val="0"/>
      <w:divBdr>
        <w:top w:val="none" w:sz="0" w:space="0" w:color="auto"/>
        <w:left w:val="none" w:sz="0" w:space="0" w:color="auto"/>
        <w:bottom w:val="none" w:sz="0" w:space="0" w:color="auto"/>
        <w:right w:val="none" w:sz="0" w:space="0" w:color="auto"/>
      </w:divBdr>
    </w:div>
    <w:div w:id="774207856">
      <w:bodyDiv w:val="1"/>
      <w:marLeft w:val="0"/>
      <w:marRight w:val="0"/>
      <w:marTop w:val="0"/>
      <w:marBottom w:val="0"/>
      <w:divBdr>
        <w:top w:val="none" w:sz="0" w:space="0" w:color="auto"/>
        <w:left w:val="none" w:sz="0" w:space="0" w:color="auto"/>
        <w:bottom w:val="none" w:sz="0" w:space="0" w:color="auto"/>
        <w:right w:val="none" w:sz="0" w:space="0" w:color="auto"/>
      </w:divBdr>
    </w:div>
    <w:div w:id="897521779">
      <w:bodyDiv w:val="1"/>
      <w:marLeft w:val="0"/>
      <w:marRight w:val="0"/>
      <w:marTop w:val="0"/>
      <w:marBottom w:val="0"/>
      <w:divBdr>
        <w:top w:val="none" w:sz="0" w:space="0" w:color="auto"/>
        <w:left w:val="none" w:sz="0" w:space="0" w:color="auto"/>
        <w:bottom w:val="none" w:sz="0" w:space="0" w:color="auto"/>
        <w:right w:val="none" w:sz="0" w:space="0" w:color="auto"/>
      </w:divBdr>
    </w:div>
    <w:div w:id="923489616">
      <w:bodyDiv w:val="1"/>
      <w:marLeft w:val="0"/>
      <w:marRight w:val="0"/>
      <w:marTop w:val="0"/>
      <w:marBottom w:val="0"/>
      <w:divBdr>
        <w:top w:val="none" w:sz="0" w:space="0" w:color="auto"/>
        <w:left w:val="none" w:sz="0" w:space="0" w:color="auto"/>
        <w:bottom w:val="none" w:sz="0" w:space="0" w:color="auto"/>
        <w:right w:val="none" w:sz="0" w:space="0" w:color="auto"/>
      </w:divBdr>
    </w:div>
    <w:div w:id="1005597854">
      <w:bodyDiv w:val="1"/>
      <w:marLeft w:val="0"/>
      <w:marRight w:val="0"/>
      <w:marTop w:val="0"/>
      <w:marBottom w:val="0"/>
      <w:divBdr>
        <w:top w:val="none" w:sz="0" w:space="0" w:color="auto"/>
        <w:left w:val="none" w:sz="0" w:space="0" w:color="auto"/>
        <w:bottom w:val="none" w:sz="0" w:space="0" w:color="auto"/>
        <w:right w:val="none" w:sz="0" w:space="0" w:color="auto"/>
      </w:divBdr>
    </w:div>
    <w:div w:id="1009723043">
      <w:bodyDiv w:val="1"/>
      <w:marLeft w:val="0"/>
      <w:marRight w:val="0"/>
      <w:marTop w:val="0"/>
      <w:marBottom w:val="0"/>
      <w:divBdr>
        <w:top w:val="none" w:sz="0" w:space="0" w:color="auto"/>
        <w:left w:val="none" w:sz="0" w:space="0" w:color="auto"/>
        <w:bottom w:val="none" w:sz="0" w:space="0" w:color="auto"/>
        <w:right w:val="none" w:sz="0" w:space="0" w:color="auto"/>
      </w:divBdr>
    </w:div>
    <w:div w:id="1087309461">
      <w:bodyDiv w:val="1"/>
      <w:marLeft w:val="0"/>
      <w:marRight w:val="0"/>
      <w:marTop w:val="0"/>
      <w:marBottom w:val="0"/>
      <w:divBdr>
        <w:top w:val="none" w:sz="0" w:space="0" w:color="auto"/>
        <w:left w:val="none" w:sz="0" w:space="0" w:color="auto"/>
        <w:bottom w:val="none" w:sz="0" w:space="0" w:color="auto"/>
        <w:right w:val="none" w:sz="0" w:space="0" w:color="auto"/>
      </w:divBdr>
    </w:div>
    <w:div w:id="1093010888">
      <w:bodyDiv w:val="1"/>
      <w:marLeft w:val="0"/>
      <w:marRight w:val="0"/>
      <w:marTop w:val="0"/>
      <w:marBottom w:val="0"/>
      <w:divBdr>
        <w:top w:val="none" w:sz="0" w:space="0" w:color="auto"/>
        <w:left w:val="none" w:sz="0" w:space="0" w:color="auto"/>
        <w:bottom w:val="none" w:sz="0" w:space="0" w:color="auto"/>
        <w:right w:val="none" w:sz="0" w:space="0" w:color="auto"/>
      </w:divBdr>
    </w:div>
    <w:div w:id="1113281673">
      <w:bodyDiv w:val="1"/>
      <w:marLeft w:val="0"/>
      <w:marRight w:val="0"/>
      <w:marTop w:val="0"/>
      <w:marBottom w:val="0"/>
      <w:divBdr>
        <w:top w:val="none" w:sz="0" w:space="0" w:color="auto"/>
        <w:left w:val="none" w:sz="0" w:space="0" w:color="auto"/>
        <w:bottom w:val="none" w:sz="0" w:space="0" w:color="auto"/>
        <w:right w:val="none" w:sz="0" w:space="0" w:color="auto"/>
      </w:divBdr>
    </w:div>
    <w:div w:id="1145584538">
      <w:bodyDiv w:val="1"/>
      <w:marLeft w:val="0"/>
      <w:marRight w:val="0"/>
      <w:marTop w:val="0"/>
      <w:marBottom w:val="0"/>
      <w:divBdr>
        <w:top w:val="none" w:sz="0" w:space="0" w:color="auto"/>
        <w:left w:val="none" w:sz="0" w:space="0" w:color="auto"/>
        <w:bottom w:val="none" w:sz="0" w:space="0" w:color="auto"/>
        <w:right w:val="none" w:sz="0" w:space="0" w:color="auto"/>
      </w:divBdr>
    </w:div>
    <w:div w:id="1152408361">
      <w:bodyDiv w:val="1"/>
      <w:marLeft w:val="0"/>
      <w:marRight w:val="0"/>
      <w:marTop w:val="0"/>
      <w:marBottom w:val="0"/>
      <w:divBdr>
        <w:top w:val="none" w:sz="0" w:space="0" w:color="auto"/>
        <w:left w:val="none" w:sz="0" w:space="0" w:color="auto"/>
        <w:bottom w:val="none" w:sz="0" w:space="0" w:color="auto"/>
        <w:right w:val="none" w:sz="0" w:space="0" w:color="auto"/>
      </w:divBdr>
    </w:div>
    <w:div w:id="1256093445">
      <w:bodyDiv w:val="1"/>
      <w:marLeft w:val="0"/>
      <w:marRight w:val="0"/>
      <w:marTop w:val="0"/>
      <w:marBottom w:val="0"/>
      <w:divBdr>
        <w:top w:val="none" w:sz="0" w:space="0" w:color="auto"/>
        <w:left w:val="none" w:sz="0" w:space="0" w:color="auto"/>
        <w:bottom w:val="none" w:sz="0" w:space="0" w:color="auto"/>
        <w:right w:val="none" w:sz="0" w:space="0" w:color="auto"/>
      </w:divBdr>
    </w:div>
    <w:div w:id="1269502435">
      <w:bodyDiv w:val="1"/>
      <w:marLeft w:val="0"/>
      <w:marRight w:val="0"/>
      <w:marTop w:val="0"/>
      <w:marBottom w:val="0"/>
      <w:divBdr>
        <w:top w:val="none" w:sz="0" w:space="0" w:color="auto"/>
        <w:left w:val="none" w:sz="0" w:space="0" w:color="auto"/>
        <w:bottom w:val="none" w:sz="0" w:space="0" w:color="auto"/>
        <w:right w:val="none" w:sz="0" w:space="0" w:color="auto"/>
      </w:divBdr>
    </w:div>
    <w:div w:id="1318454772">
      <w:bodyDiv w:val="1"/>
      <w:marLeft w:val="0"/>
      <w:marRight w:val="0"/>
      <w:marTop w:val="0"/>
      <w:marBottom w:val="0"/>
      <w:divBdr>
        <w:top w:val="none" w:sz="0" w:space="0" w:color="auto"/>
        <w:left w:val="none" w:sz="0" w:space="0" w:color="auto"/>
        <w:bottom w:val="none" w:sz="0" w:space="0" w:color="auto"/>
        <w:right w:val="none" w:sz="0" w:space="0" w:color="auto"/>
      </w:divBdr>
    </w:div>
    <w:div w:id="1327249805">
      <w:bodyDiv w:val="1"/>
      <w:marLeft w:val="0"/>
      <w:marRight w:val="0"/>
      <w:marTop w:val="0"/>
      <w:marBottom w:val="0"/>
      <w:divBdr>
        <w:top w:val="none" w:sz="0" w:space="0" w:color="auto"/>
        <w:left w:val="none" w:sz="0" w:space="0" w:color="auto"/>
        <w:bottom w:val="none" w:sz="0" w:space="0" w:color="auto"/>
        <w:right w:val="none" w:sz="0" w:space="0" w:color="auto"/>
      </w:divBdr>
    </w:div>
    <w:div w:id="1369837890">
      <w:bodyDiv w:val="1"/>
      <w:marLeft w:val="0"/>
      <w:marRight w:val="0"/>
      <w:marTop w:val="0"/>
      <w:marBottom w:val="0"/>
      <w:divBdr>
        <w:top w:val="none" w:sz="0" w:space="0" w:color="auto"/>
        <w:left w:val="none" w:sz="0" w:space="0" w:color="auto"/>
        <w:bottom w:val="none" w:sz="0" w:space="0" w:color="auto"/>
        <w:right w:val="none" w:sz="0" w:space="0" w:color="auto"/>
      </w:divBdr>
    </w:div>
    <w:div w:id="1397630698">
      <w:bodyDiv w:val="1"/>
      <w:marLeft w:val="0"/>
      <w:marRight w:val="0"/>
      <w:marTop w:val="0"/>
      <w:marBottom w:val="0"/>
      <w:divBdr>
        <w:top w:val="none" w:sz="0" w:space="0" w:color="auto"/>
        <w:left w:val="none" w:sz="0" w:space="0" w:color="auto"/>
        <w:bottom w:val="none" w:sz="0" w:space="0" w:color="auto"/>
        <w:right w:val="none" w:sz="0" w:space="0" w:color="auto"/>
      </w:divBdr>
    </w:div>
    <w:div w:id="1398168667">
      <w:bodyDiv w:val="1"/>
      <w:marLeft w:val="0"/>
      <w:marRight w:val="0"/>
      <w:marTop w:val="0"/>
      <w:marBottom w:val="0"/>
      <w:divBdr>
        <w:top w:val="none" w:sz="0" w:space="0" w:color="auto"/>
        <w:left w:val="none" w:sz="0" w:space="0" w:color="auto"/>
        <w:bottom w:val="none" w:sz="0" w:space="0" w:color="auto"/>
        <w:right w:val="none" w:sz="0" w:space="0" w:color="auto"/>
      </w:divBdr>
    </w:div>
    <w:div w:id="1434588352">
      <w:bodyDiv w:val="1"/>
      <w:marLeft w:val="0"/>
      <w:marRight w:val="0"/>
      <w:marTop w:val="0"/>
      <w:marBottom w:val="0"/>
      <w:divBdr>
        <w:top w:val="none" w:sz="0" w:space="0" w:color="auto"/>
        <w:left w:val="none" w:sz="0" w:space="0" w:color="auto"/>
        <w:bottom w:val="none" w:sz="0" w:space="0" w:color="auto"/>
        <w:right w:val="none" w:sz="0" w:space="0" w:color="auto"/>
      </w:divBdr>
    </w:div>
    <w:div w:id="1440443568">
      <w:bodyDiv w:val="1"/>
      <w:marLeft w:val="0"/>
      <w:marRight w:val="0"/>
      <w:marTop w:val="0"/>
      <w:marBottom w:val="0"/>
      <w:divBdr>
        <w:top w:val="none" w:sz="0" w:space="0" w:color="auto"/>
        <w:left w:val="none" w:sz="0" w:space="0" w:color="auto"/>
        <w:bottom w:val="none" w:sz="0" w:space="0" w:color="auto"/>
        <w:right w:val="none" w:sz="0" w:space="0" w:color="auto"/>
      </w:divBdr>
    </w:div>
    <w:div w:id="1481922013">
      <w:bodyDiv w:val="1"/>
      <w:marLeft w:val="0"/>
      <w:marRight w:val="0"/>
      <w:marTop w:val="0"/>
      <w:marBottom w:val="0"/>
      <w:divBdr>
        <w:top w:val="none" w:sz="0" w:space="0" w:color="auto"/>
        <w:left w:val="none" w:sz="0" w:space="0" w:color="auto"/>
        <w:bottom w:val="none" w:sz="0" w:space="0" w:color="auto"/>
        <w:right w:val="none" w:sz="0" w:space="0" w:color="auto"/>
      </w:divBdr>
      <w:divsChild>
        <w:div w:id="1969043726">
          <w:marLeft w:val="432"/>
          <w:marRight w:val="216"/>
          <w:marTop w:val="0"/>
          <w:marBottom w:val="0"/>
          <w:divBdr>
            <w:top w:val="none" w:sz="0" w:space="0" w:color="auto"/>
            <w:left w:val="none" w:sz="0" w:space="0" w:color="auto"/>
            <w:bottom w:val="none" w:sz="0" w:space="0" w:color="auto"/>
            <w:right w:val="none" w:sz="0" w:space="0" w:color="auto"/>
          </w:divBdr>
        </w:div>
        <w:div w:id="1694114163">
          <w:marLeft w:val="216"/>
          <w:marRight w:val="432"/>
          <w:marTop w:val="0"/>
          <w:marBottom w:val="0"/>
          <w:divBdr>
            <w:top w:val="none" w:sz="0" w:space="0" w:color="auto"/>
            <w:left w:val="none" w:sz="0" w:space="0" w:color="auto"/>
            <w:bottom w:val="none" w:sz="0" w:space="0" w:color="auto"/>
            <w:right w:val="none" w:sz="0" w:space="0" w:color="auto"/>
          </w:divBdr>
        </w:div>
      </w:divsChild>
    </w:div>
    <w:div w:id="1555391457">
      <w:bodyDiv w:val="1"/>
      <w:marLeft w:val="0"/>
      <w:marRight w:val="0"/>
      <w:marTop w:val="0"/>
      <w:marBottom w:val="0"/>
      <w:divBdr>
        <w:top w:val="none" w:sz="0" w:space="0" w:color="auto"/>
        <w:left w:val="none" w:sz="0" w:space="0" w:color="auto"/>
        <w:bottom w:val="none" w:sz="0" w:space="0" w:color="auto"/>
        <w:right w:val="none" w:sz="0" w:space="0" w:color="auto"/>
      </w:divBdr>
    </w:div>
    <w:div w:id="1561281678">
      <w:bodyDiv w:val="1"/>
      <w:marLeft w:val="0"/>
      <w:marRight w:val="0"/>
      <w:marTop w:val="0"/>
      <w:marBottom w:val="0"/>
      <w:divBdr>
        <w:top w:val="none" w:sz="0" w:space="0" w:color="auto"/>
        <w:left w:val="none" w:sz="0" w:space="0" w:color="auto"/>
        <w:bottom w:val="none" w:sz="0" w:space="0" w:color="auto"/>
        <w:right w:val="none" w:sz="0" w:space="0" w:color="auto"/>
      </w:divBdr>
    </w:div>
    <w:div w:id="1571690497">
      <w:bodyDiv w:val="1"/>
      <w:marLeft w:val="0"/>
      <w:marRight w:val="0"/>
      <w:marTop w:val="0"/>
      <w:marBottom w:val="0"/>
      <w:divBdr>
        <w:top w:val="none" w:sz="0" w:space="0" w:color="auto"/>
        <w:left w:val="none" w:sz="0" w:space="0" w:color="auto"/>
        <w:bottom w:val="none" w:sz="0" w:space="0" w:color="auto"/>
        <w:right w:val="none" w:sz="0" w:space="0" w:color="auto"/>
      </w:divBdr>
      <w:divsChild>
        <w:div w:id="681399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6556">
              <w:marLeft w:val="0"/>
              <w:marRight w:val="0"/>
              <w:marTop w:val="0"/>
              <w:marBottom w:val="0"/>
              <w:divBdr>
                <w:top w:val="none" w:sz="0" w:space="0" w:color="auto"/>
                <w:left w:val="none" w:sz="0" w:space="0" w:color="auto"/>
                <w:bottom w:val="none" w:sz="0" w:space="0" w:color="auto"/>
                <w:right w:val="none" w:sz="0" w:space="0" w:color="auto"/>
              </w:divBdr>
              <w:divsChild>
                <w:div w:id="317194309">
                  <w:marLeft w:val="0"/>
                  <w:marRight w:val="0"/>
                  <w:marTop w:val="0"/>
                  <w:marBottom w:val="0"/>
                  <w:divBdr>
                    <w:top w:val="none" w:sz="0" w:space="0" w:color="auto"/>
                    <w:left w:val="none" w:sz="0" w:space="0" w:color="auto"/>
                    <w:bottom w:val="none" w:sz="0" w:space="0" w:color="auto"/>
                    <w:right w:val="none" w:sz="0" w:space="0" w:color="auto"/>
                  </w:divBdr>
                  <w:divsChild>
                    <w:div w:id="1680155177">
                      <w:marLeft w:val="0"/>
                      <w:marRight w:val="0"/>
                      <w:marTop w:val="0"/>
                      <w:marBottom w:val="0"/>
                      <w:divBdr>
                        <w:top w:val="none" w:sz="0" w:space="0" w:color="auto"/>
                        <w:left w:val="none" w:sz="0" w:space="0" w:color="auto"/>
                        <w:bottom w:val="none" w:sz="0" w:space="0" w:color="auto"/>
                        <w:right w:val="none" w:sz="0" w:space="0" w:color="auto"/>
                      </w:divBdr>
                    </w:div>
                    <w:div w:id="12190922">
                      <w:marLeft w:val="0"/>
                      <w:marRight w:val="0"/>
                      <w:marTop w:val="0"/>
                      <w:marBottom w:val="0"/>
                      <w:divBdr>
                        <w:top w:val="none" w:sz="0" w:space="0" w:color="auto"/>
                        <w:left w:val="none" w:sz="0" w:space="0" w:color="auto"/>
                        <w:bottom w:val="none" w:sz="0" w:space="0" w:color="auto"/>
                        <w:right w:val="none" w:sz="0" w:space="0" w:color="auto"/>
                      </w:divBdr>
                    </w:div>
                    <w:div w:id="12917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581251">
      <w:bodyDiv w:val="1"/>
      <w:marLeft w:val="0"/>
      <w:marRight w:val="0"/>
      <w:marTop w:val="0"/>
      <w:marBottom w:val="0"/>
      <w:divBdr>
        <w:top w:val="none" w:sz="0" w:space="0" w:color="auto"/>
        <w:left w:val="none" w:sz="0" w:space="0" w:color="auto"/>
        <w:bottom w:val="none" w:sz="0" w:space="0" w:color="auto"/>
        <w:right w:val="none" w:sz="0" w:space="0" w:color="auto"/>
      </w:divBdr>
    </w:div>
    <w:div w:id="1599294299">
      <w:bodyDiv w:val="1"/>
      <w:marLeft w:val="0"/>
      <w:marRight w:val="0"/>
      <w:marTop w:val="0"/>
      <w:marBottom w:val="0"/>
      <w:divBdr>
        <w:top w:val="none" w:sz="0" w:space="0" w:color="auto"/>
        <w:left w:val="none" w:sz="0" w:space="0" w:color="auto"/>
        <w:bottom w:val="none" w:sz="0" w:space="0" w:color="auto"/>
        <w:right w:val="none" w:sz="0" w:space="0" w:color="auto"/>
      </w:divBdr>
    </w:div>
    <w:div w:id="1601984800">
      <w:bodyDiv w:val="1"/>
      <w:marLeft w:val="0"/>
      <w:marRight w:val="0"/>
      <w:marTop w:val="0"/>
      <w:marBottom w:val="0"/>
      <w:divBdr>
        <w:top w:val="none" w:sz="0" w:space="0" w:color="auto"/>
        <w:left w:val="none" w:sz="0" w:space="0" w:color="auto"/>
        <w:bottom w:val="none" w:sz="0" w:space="0" w:color="auto"/>
        <w:right w:val="none" w:sz="0" w:space="0" w:color="auto"/>
      </w:divBdr>
    </w:div>
    <w:div w:id="1616717490">
      <w:bodyDiv w:val="1"/>
      <w:marLeft w:val="0"/>
      <w:marRight w:val="0"/>
      <w:marTop w:val="0"/>
      <w:marBottom w:val="0"/>
      <w:divBdr>
        <w:top w:val="none" w:sz="0" w:space="0" w:color="auto"/>
        <w:left w:val="none" w:sz="0" w:space="0" w:color="auto"/>
        <w:bottom w:val="none" w:sz="0" w:space="0" w:color="auto"/>
        <w:right w:val="none" w:sz="0" w:space="0" w:color="auto"/>
      </w:divBdr>
    </w:div>
    <w:div w:id="1708918210">
      <w:bodyDiv w:val="1"/>
      <w:marLeft w:val="0"/>
      <w:marRight w:val="0"/>
      <w:marTop w:val="0"/>
      <w:marBottom w:val="0"/>
      <w:divBdr>
        <w:top w:val="none" w:sz="0" w:space="0" w:color="auto"/>
        <w:left w:val="none" w:sz="0" w:space="0" w:color="auto"/>
        <w:bottom w:val="none" w:sz="0" w:space="0" w:color="auto"/>
        <w:right w:val="none" w:sz="0" w:space="0" w:color="auto"/>
      </w:divBdr>
      <w:divsChild>
        <w:div w:id="3085560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05610">
              <w:marLeft w:val="0"/>
              <w:marRight w:val="0"/>
              <w:marTop w:val="0"/>
              <w:marBottom w:val="0"/>
              <w:divBdr>
                <w:top w:val="none" w:sz="0" w:space="0" w:color="auto"/>
                <w:left w:val="none" w:sz="0" w:space="0" w:color="auto"/>
                <w:bottom w:val="none" w:sz="0" w:space="0" w:color="auto"/>
                <w:right w:val="none" w:sz="0" w:space="0" w:color="auto"/>
              </w:divBdr>
              <w:divsChild>
                <w:div w:id="1883444939">
                  <w:marLeft w:val="0"/>
                  <w:marRight w:val="0"/>
                  <w:marTop w:val="0"/>
                  <w:marBottom w:val="0"/>
                  <w:divBdr>
                    <w:top w:val="none" w:sz="0" w:space="0" w:color="auto"/>
                    <w:left w:val="none" w:sz="0" w:space="0" w:color="auto"/>
                    <w:bottom w:val="none" w:sz="0" w:space="0" w:color="auto"/>
                    <w:right w:val="none" w:sz="0" w:space="0" w:color="auto"/>
                  </w:divBdr>
                  <w:divsChild>
                    <w:div w:id="857623912">
                      <w:marLeft w:val="0"/>
                      <w:marRight w:val="0"/>
                      <w:marTop w:val="0"/>
                      <w:marBottom w:val="0"/>
                      <w:divBdr>
                        <w:top w:val="none" w:sz="0" w:space="0" w:color="auto"/>
                        <w:left w:val="none" w:sz="0" w:space="0" w:color="auto"/>
                        <w:bottom w:val="none" w:sz="0" w:space="0" w:color="auto"/>
                        <w:right w:val="none" w:sz="0" w:space="0" w:color="auto"/>
                      </w:divBdr>
                    </w:div>
                    <w:div w:id="644898883">
                      <w:marLeft w:val="0"/>
                      <w:marRight w:val="0"/>
                      <w:marTop w:val="0"/>
                      <w:marBottom w:val="0"/>
                      <w:divBdr>
                        <w:top w:val="none" w:sz="0" w:space="0" w:color="auto"/>
                        <w:left w:val="none" w:sz="0" w:space="0" w:color="auto"/>
                        <w:bottom w:val="none" w:sz="0" w:space="0" w:color="auto"/>
                        <w:right w:val="none" w:sz="0" w:space="0" w:color="auto"/>
                      </w:divBdr>
                    </w:div>
                    <w:div w:id="1127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31626">
      <w:bodyDiv w:val="1"/>
      <w:marLeft w:val="0"/>
      <w:marRight w:val="0"/>
      <w:marTop w:val="0"/>
      <w:marBottom w:val="0"/>
      <w:divBdr>
        <w:top w:val="none" w:sz="0" w:space="0" w:color="auto"/>
        <w:left w:val="none" w:sz="0" w:space="0" w:color="auto"/>
        <w:bottom w:val="none" w:sz="0" w:space="0" w:color="auto"/>
        <w:right w:val="none" w:sz="0" w:space="0" w:color="auto"/>
      </w:divBdr>
      <w:divsChild>
        <w:div w:id="8714545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882184">
              <w:marLeft w:val="0"/>
              <w:marRight w:val="0"/>
              <w:marTop w:val="0"/>
              <w:marBottom w:val="0"/>
              <w:divBdr>
                <w:top w:val="none" w:sz="0" w:space="0" w:color="auto"/>
                <w:left w:val="none" w:sz="0" w:space="0" w:color="auto"/>
                <w:bottom w:val="none" w:sz="0" w:space="0" w:color="auto"/>
                <w:right w:val="none" w:sz="0" w:space="0" w:color="auto"/>
              </w:divBdr>
              <w:divsChild>
                <w:div w:id="656955783">
                  <w:marLeft w:val="0"/>
                  <w:marRight w:val="0"/>
                  <w:marTop w:val="0"/>
                  <w:marBottom w:val="0"/>
                  <w:divBdr>
                    <w:top w:val="none" w:sz="0" w:space="0" w:color="auto"/>
                    <w:left w:val="none" w:sz="0" w:space="0" w:color="auto"/>
                    <w:bottom w:val="none" w:sz="0" w:space="0" w:color="auto"/>
                    <w:right w:val="none" w:sz="0" w:space="0" w:color="auto"/>
                  </w:divBdr>
                  <w:divsChild>
                    <w:div w:id="1517961818">
                      <w:marLeft w:val="0"/>
                      <w:marRight w:val="0"/>
                      <w:marTop w:val="0"/>
                      <w:marBottom w:val="0"/>
                      <w:divBdr>
                        <w:top w:val="none" w:sz="0" w:space="0" w:color="auto"/>
                        <w:left w:val="none" w:sz="0" w:space="0" w:color="auto"/>
                        <w:bottom w:val="none" w:sz="0" w:space="0" w:color="auto"/>
                        <w:right w:val="none" w:sz="0" w:space="0" w:color="auto"/>
                      </w:divBdr>
                    </w:div>
                    <w:div w:id="220599197">
                      <w:marLeft w:val="0"/>
                      <w:marRight w:val="0"/>
                      <w:marTop w:val="0"/>
                      <w:marBottom w:val="0"/>
                      <w:divBdr>
                        <w:top w:val="none" w:sz="0" w:space="0" w:color="auto"/>
                        <w:left w:val="none" w:sz="0" w:space="0" w:color="auto"/>
                        <w:bottom w:val="none" w:sz="0" w:space="0" w:color="auto"/>
                        <w:right w:val="none" w:sz="0" w:space="0" w:color="auto"/>
                      </w:divBdr>
                    </w:div>
                    <w:div w:id="1462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693794">
      <w:bodyDiv w:val="1"/>
      <w:marLeft w:val="0"/>
      <w:marRight w:val="0"/>
      <w:marTop w:val="0"/>
      <w:marBottom w:val="0"/>
      <w:divBdr>
        <w:top w:val="none" w:sz="0" w:space="0" w:color="auto"/>
        <w:left w:val="none" w:sz="0" w:space="0" w:color="auto"/>
        <w:bottom w:val="none" w:sz="0" w:space="0" w:color="auto"/>
        <w:right w:val="none" w:sz="0" w:space="0" w:color="auto"/>
      </w:divBdr>
    </w:div>
    <w:div w:id="1787461440">
      <w:bodyDiv w:val="1"/>
      <w:marLeft w:val="0"/>
      <w:marRight w:val="0"/>
      <w:marTop w:val="0"/>
      <w:marBottom w:val="0"/>
      <w:divBdr>
        <w:top w:val="none" w:sz="0" w:space="0" w:color="auto"/>
        <w:left w:val="none" w:sz="0" w:space="0" w:color="auto"/>
        <w:bottom w:val="none" w:sz="0" w:space="0" w:color="auto"/>
        <w:right w:val="none" w:sz="0" w:space="0" w:color="auto"/>
      </w:divBdr>
    </w:div>
    <w:div w:id="1801874569">
      <w:bodyDiv w:val="1"/>
      <w:marLeft w:val="0"/>
      <w:marRight w:val="0"/>
      <w:marTop w:val="0"/>
      <w:marBottom w:val="0"/>
      <w:divBdr>
        <w:top w:val="none" w:sz="0" w:space="0" w:color="auto"/>
        <w:left w:val="none" w:sz="0" w:space="0" w:color="auto"/>
        <w:bottom w:val="none" w:sz="0" w:space="0" w:color="auto"/>
        <w:right w:val="none" w:sz="0" w:space="0" w:color="auto"/>
      </w:divBdr>
    </w:div>
    <w:div w:id="1867332700">
      <w:bodyDiv w:val="1"/>
      <w:marLeft w:val="0"/>
      <w:marRight w:val="0"/>
      <w:marTop w:val="0"/>
      <w:marBottom w:val="0"/>
      <w:divBdr>
        <w:top w:val="none" w:sz="0" w:space="0" w:color="auto"/>
        <w:left w:val="none" w:sz="0" w:space="0" w:color="auto"/>
        <w:bottom w:val="none" w:sz="0" w:space="0" w:color="auto"/>
        <w:right w:val="none" w:sz="0" w:space="0" w:color="auto"/>
      </w:divBdr>
    </w:div>
    <w:div w:id="1899584702">
      <w:bodyDiv w:val="1"/>
      <w:marLeft w:val="0"/>
      <w:marRight w:val="0"/>
      <w:marTop w:val="0"/>
      <w:marBottom w:val="0"/>
      <w:divBdr>
        <w:top w:val="none" w:sz="0" w:space="0" w:color="auto"/>
        <w:left w:val="none" w:sz="0" w:space="0" w:color="auto"/>
        <w:bottom w:val="none" w:sz="0" w:space="0" w:color="auto"/>
        <w:right w:val="none" w:sz="0" w:space="0" w:color="auto"/>
      </w:divBdr>
      <w:divsChild>
        <w:div w:id="459226005">
          <w:marLeft w:val="432"/>
          <w:marRight w:val="216"/>
          <w:marTop w:val="0"/>
          <w:marBottom w:val="0"/>
          <w:divBdr>
            <w:top w:val="none" w:sz="0" w:space="0" w:color="auto"/>
            <w:left w:val="none" w:sz="0" w:space="0" w:color="auto"/>
            <w:bottom w:val="none" w:sz="0" w:space="0" w:color="auto"/>
            <w:right w:val="none" w:sz="0" w:space="0" w:color="auto"/>
          </w:divBdr>
        </w:div>
        <w:div w:id="1370952925">
          <w:marLeft w:val="216"/>
          <w:marRight w:val="432"/>
          <w:marTop w:val="0"/>
          <w:marBottom w:val="0"/>
          <w:divBdr>
            <w:top w:val="none" w:sz="0" w:space="0" w:color="auto"/>
            <w:left w:val="none" w:sz="0" w:space="0" w:color="auto"/>
            <w:bottom w:val="none" w:sz="0" w:space="0" w:color="auto"/>
            <w:right w:val="none" w:sz="0" w:space="0" w:color="auto"/>
          </w:divBdr>
        </w:div>
      </w:divsChild>
    </w:div>
    <w:div w:id="2015109295">
      <w:bodyDiv w:val="1"/>
      <w:marLeft w:val="0"/>
      <w:marRight w:val="0"/>
      <w:marTop w:val="0"/>
      <w:marBottom w:val="0"/>
      <w:divBdr>
        <w:top w:val="none" w:sz="0" w:space="0" w:color="auto"/>
        <w:left w:val="none" w:sz="0" w:space="0" w:color="auto"/>
        <w:bottom w:val="none" w:sz="0" w:space="0" w:color="auto"/>
        <w:right w:val="none" w:sz="0" w:space="0" w:color="auto"/>
      </w:divBdr>
      <w:divsChild>
        <w:div w:id="1418165309">
          <w:marLeft w:val="432"/>
          <w:marRight w:val="216"/>
          <w:marTop w:val="0"/>
          <w:marBottom w:val="0"/>
          <w:divBdr>
            <w:top w:val="none" w:sz="0" w:space="0" w:color="auto"/>
            <w:left w:val="none" w:sz="0" w:space="0" w:color="auto"/>
            <w:bottom w:val="none" w:sz="0" w:space="0" w:color="auto"/>
            <w:right w:val="none" w:sz="0" w:space="0" w:color="auto"/>
          </w:divBdr>
        </w:div>
        <w:div w:id="1784181965">
          <w:marLeft w:val="216"/>
          <w:marRight w:val="432"/>
          <w:marTop w:val="0"/>
          <w:marBottom w:val="0"/>
          <w:divBdr>
            <w:top w:val="none" w:sz="0" w:space="0" w:color="auto"/>
            <w:left w:val="none" w:sz="0" w:space="0" w:color="auto"/>
            <w:bottom w:val="none" w:sz="0" w:space="0" w:color="auto"/>
            <w:right w:val="none" w:sz="0" w:space="0" w:color="auto"/>
          </w:divBdr>
        </w:div>
      </w:divsChild>
    </w:div>
    <w:div w:id="2034724285">
      <w:bodyDiv w:val="1"/>
      <w:marLeft w:val="0"/>
      <w:marRight w:val="0"/>
      <w:marTop w:val="0"/>
      <w:marBottom w:val="0"/>
      <w:divBdr>
        <w:top w:val="none" w:sz="0" w:space="0" w:color="auto"/>
        <w:left w:val="none" w:sz="0" w:space="0" w:color="auto"/>
        <w:bottom w:val="none" w:sz="0" w:space="0" w:color="auto"/>
        <w:right w:val="none" w:sz="0" w:space="0" w:color="auto"/>
      </w:divBdr>
    </w:div>
    <w:div w:id="214299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6FD03E494956F4E9A1D342D76580B0A" ma:contentTypeVersion="1" ma:contentTypeDescription="Crear nuevo documento." ma:contentTypeScope="" ma:versionID="3d3e1c2ac676938f0249d38581db97c6">
  <xsd:schema xmlns:xsd="http://www.w3.org/2001/XMLSchema" xmlns:xs="http://www.w3.org/2001/XMLSchema" xmlns:p="http://schemas.microsoft.com/office/2006/metadata/properties" xmlns:ns1="http://schemas.microsoft.com/sharepoint/v3" targetNamespace="http://schemas.microsoft.com/office/2006/metadata/properties" ma:root="true" ma:fieldsID="0fa58ab6bdef439119b64b6b50b7cac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Fecha de inicio programada es una columna del sitio que crea la característica Publicación. Se usa para especificar la fecha y la hora a la que esta página se presentará por primera vez a los visitantes del sitio." ma:hidden="true" ma:internalName="PublishingStartDate">
      <xsd:simpleType>
        <xsd:restriction base="dms:Unknown"/>
      </xsd:simpleType>
    </xsd:element>
    <xsd:element name="PublishingExpirationDate" ma:index="9" nillable="true" ma:displayName="Fecha de finalización programada" ma:description="Fecha de finalización programada es una columna del sitio que crea la característica Publicación. Se usa para especificar la fecha y la hora a la que esta página dejará de presentarse a los visitantes del sitio."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18764-A829-4E4A-AFD3-8356521123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631EEF-D45A-452C-9D08-3E5A9F8DAEB9}">
  <ds:schemaRefs>
    <ds:schemaRef ds:uri="http://schemas.microsoft.com/sharepoint/v3/contenttype/forms"/>
  </ds:schemaRefs>
</ds:datastoreItem>
</file>

<file path=customXml/itemProps3.xml><?xml version="1.0" encoding="utf-8"?>
<ds:datastoreItem xmlns:ds="http://schemas.openxmlformats.org/officeDocument/2006/customXml" ds:itemID="{2FFF86C0-358D-4FD3-8FBB-296EF405143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DFF45C0-059C-4AAB-834F-2BFE585A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Pages>
  <Words>1</Words>
  <Characters>6</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Eloy Rodriguez Dorantes</dc:creator>
  <cp:lastModifiedBy>Tania Montserrat Leon Rebolledo</cp:lastModifiedBy>
  <cp:revision>6</cp:revision>
  <cp:lastPrinted>2023-02-09T16:59:00Z</cp:lastPrinted>
  <dcterms:created xsi:type="dcterms:W3CDTF">2023-08-21T15:13:00Z</dcterms:created>
  <dcterms:modified xsi:type="dcterms:W3CDTF">2023-08-21T17:35:00Z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0x01010046FD03E494956F4E9A1D342D76580B0A</vt:lpwstr>
  </property>
</Properties>
</file>