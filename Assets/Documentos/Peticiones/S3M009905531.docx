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B03B778" w14:textId="79308F0E" w:rsidR="00A3303F" w:rsidRDefault="00A3303F" w:rsidP="00A3303F">
      <w:r>
        <w:rPr>
          <w:noProof/>
          <w:lang w:val="es-MX" w:eastAsia="es-MX"/>
        </w:rPr>
        <w:drawing>
          <wp:anchor distT="0" distB="0" distL="114300" distR="114300" simplePos="0" relativeHeight="251659264" behindDoc="0" locked="0" layoutInCell="1" allowOverlap="1" wp14:anchorId="56ED08B1" wp14:editId="5E734AD6">
            <wp:simplePos x="0" y="0"/>
            <wp:positionH relativeFrom="column">
              <wp:posOffset>508635</wp:posOffset>
            </wp:positionH>
            <wp:positionV relativeFrom="paragraph">
              <wp:posOffset>-193675</wp:posOffset>
            </wp:positionV>
            <wp:extent cx="5219065" cy="5790565"/>
            <wp:effectExtent l="0" t="0" r="635" b="635"/>
            <wp:wrapTopAndBottom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065" cy="5790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C03F686" w14:textId="7DA6349F" w:rsidR="00A3303F" w:rsidRDefault="00A3303F" w:rsidP="00A3303F">
      <w:bookmarkStart w:id="0" w:name="_GoBack"/>
      <w:r>
        <w:rPr>
          <w:noProof/>
          <w:lang w:val="es-MX" w:eastAsia="es-MX"/>
        </w:rPr>
        <w:lastRenderedPageBreak/>
        <w:drawing>
          <wp:anchor distT="0" distB="0" distL="114300" distR="114300" simplePos="0" relativeHeight="251660288" behindDoc="0" locked="0" layoutInCell="1" allowOverlap="1" wp14:anchorId="76A4C81F" wp14:editId="61699BE1">
            <wp:simplePos x="0" y="0"/>
            <wp:positionH relativeFrom="column">
              <wp:posOffset>0</wp:posOffset>
            </wp:positionH>
            <wp:positionV relativeFrom="paragraph">
              <wp:posOffset>-196215</wp:posOffset>
            </wp:positionV>
            <wp:extent cx="5539740" cy="5551170"/>
            <wp:effectExtent l="0" t="0" r="3810" b="0"/>
            <wp:wrapTopAndBottom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9740" cy="5551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</w:p>
    <w:p w14:paraId="6B41B564" w14:textId="088E12E9" w:rsidR="00D5158A" w:rsidRPr="00A3303F" w:rsidRDefault="00D5158A" w:rsidP="00A3303F"/>
    <w:sectPr w:rsidR="00D5158A" w:rsidRPr="00A3303F" w:rsidSect="005604B8">
      <w:headerReference w:type="default" r:id="rId11"/>
      <w:footerReference w:type="default" r:id="rId12"/>
      <w:pgSz w:w="12240" w:h="15840"/>
      <w:pgMar w:top="1418" w:right="1814" w:bottom="1418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6A2E72F" w14:textId="77777777" w:rsidR="00AB7912" w:rsidRDefault="00AB7912" w:rsidP="00536BD1">
      <w:r>
        <w:separator/>
      </w:r>
    </w:p>
  </w:endnote>
  <w:endnote w:type="continuationSeparator" w:id="0">
    <w:p w14:paraId="320002E3" w14:textId="77777777" w:rsidR="00AB7912" w:rsidRDefault="00AB7912" w:rsidP="00536BD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2A87" w:usb1="00000000" w:usb2="00000000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20002A87" w:usb1="00000000" w:usb2="00000000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Montserrat">
    <w:altName w:val="Courier New"/>
    <w:charset w:val="00"/>
    <w:family w:val="auto"/>
    <w:pitch w:val="variable"/>
    <w:sig w:usb0="00000001" w:usb1="00000003" w:usb2="00000000" w:usb3="00000000" w:csb0="00000197" w:csb1="00000000"/>
  </w:font>
  <w:font w:name="Montserrat Medium">
    <w:altName w:val="Courier New"/>
    <w:charset w:val="00"/>
    <w:family w:val="auto"/>
    <w:pitch w:val="variable"/>
    <w:sig w:usb0="00000001" w:usb1="00000003" w:usb2="00000000" w:usb3="00000000" w:csb0="00000197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898326118"/>
      <w:docPartObj>
        <w:docPartGallery w:val="Page Numbers (Bottom of Page)"/>
        <w:docPartUnique/>
      </w:docPartObj>
    </w:sdtPr>
    <w:sdtEndPr/>
    <w:sdtContent>
      <w:p w14:paraId="184693B4" w14:textId="1CE52842" w:rsidR="001D37D5" w:rsidRDefault="004B5026" w:rsidP="003B151B">
        <w:pPr>
          <w:pStyle w:val="Piedepgina"/>
          <w:ind w:right="-489"/>
          <w:jc w:val="right"/>
        </w:pPr>
        <w:r>
          <w:rPr>
            <w:rFonts w:ascii="Montserrat" w:hAnsi="Montserrat"/>
            <w:b/>
            <w:bCs/>
            <w:noProof/>
            <w:sz w:val="16"/>
            <w:szCs w:val="16"/>
            <w:lang w:val="es-MX" w:eastAsia="es-MX"/>
          </w:rPr>
          <w:drawing>
            <wp:anchor distT="0" distB="0" distL="114300" distR="114300" simplePos="0" relativeHeight="251656192" behindDoc="0" locked="0" layoutInCell="1" allowOverlap="1" wp14:anchorId="21984840" wp14:editId="08C22C77">
              <wp:simplePos x="0" y="0"/>
              <wp:positionH relativeFrom="column">
                <wp:posOffset>6347334</wp:posOffset>
              </wp:positionH>
              <wp:positionV relativeFrom="paragraph">
                <wp:posOffset>-2612337</wp:posOffset>
              </wp:positionV>
              <wp:extent cx="172720" cy="226695"/>
              <wp:effectExtent l="0" t="7938" r="0" b="0"/>
              <wp:wrapNone/>
              <wp:docPr id="7" name="0 Imagen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7" name="0 Imagen"/>
                      <pic:cNvPicPr>
                        <a:picLocks noChangeAspect="1"/>
                      </pic:cNvPicPr>
                    </pic:nvPicPr>
                    <pic:blipFill>
                      <a:blip r:embed="rId1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 rot="5400000">
                        <a:off x="0" y="0"/>
                        <a:ext cx="172720" cy="226695"/>
                      </a:xfrm>
                      <a:prstGeom prst="rect">
                        <a:avLst/>
                      </a:prstGeom>
                      <a:ln>
                        <a:noFill/>
                      </a:ln>
                    </pic:spPr>
                  </pic:pic>
                </a:graphicData>
              </a:graphic>
            </wp:anchor>
          </w:drawing>
        </w:r>
        <w:r w:rsidR="001D37D5">
          <w:rPr>
            <w:noProof/>
            <w:lang w:val="es-MX" w:eastAsia="es-MX"/>
          </w:rPr>
          <w:drawing>
            <wp:anchor distT="0" distB="0" distL="114300" distR="114300" simplePos="0" relativeHeight="251663360" behindDoc="0" locked="0" layoutInCell="1" allowOverlap="1" wp14:anchorId="2FEEECEC" wp14:editId="7C03F79E">
              <wp:simplePos x="0" y="0"/>
              <wp:positionH relativeFrom="column">
                <wp:posOffset>125095</wp:posOffset>
              </wp:positionH>
              <wp:positionV relativeFrom="paragraph">
                <wp:posOffset>-158115</wp:posOffset>
              </wp:positionV>
              <wp:extent cx="5537200" cy="831850"/>
              <wp:effectExtent l="0" t="0" r="6350" b="6350"/>
              <wp:wrapTopAndBottom/>
              <wp:docPr id="5" name="Imagen 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5" name="Imagen 5"/>
                      <pic:cNvPicPr/>
                    </pic:nvPicPr>
                    <pic:blipFill>
                      <a:blip r:embed="rId2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537200" cy="83185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  <w:r w:rsidR="001D37D5">
          <w:t xml:space="preserve">      </w:t>
        </w:r>
        <w:r w:rsidR="001D37D5">
          <w:fldChar w:fldCharType="begin"/>
        </w:r>
        <w:r w:rsidR="001D37D5">
          <w:instrText>PAGE   \* MERGEFORMAT</w:instrText>
        </w:r>
        <w:r w:rsidR="001D37D5">
          <w:fldChar w:fldCharType="separate"/>
        </w:r>
        <w:r w:rsidR="00A3303F">
          <w:rPr>
            <w:noProof/>
          </w:rPr>
          <w:t>2</w:t>
        </w:r>
        <w:r w:rsidR="001D37D5">
          <w:fldChar w:fldCharType="end"/>
        </w:r>
      </w:p>
    </w:sdtContent>
  </w:sdt>
  <w:p w14:paraId="669D0DB8" w14:textId="77777777" w:rsidR="001D37D5" w:rsidRDefault="001D37D5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AE78DB2" w14:textId="77777777" w:rsidR="00AB7912" w:rsidRDefault="00AB7912" w:rsidP="00536BD1">
      <w:r>
        <w:separator/>
      </w:r>
    </w:p>
  </w:footnote>
  <w:footnote w:type="continuationSeparator" w:id="0">
    <w:p w14:paraId="7F996353" w14:textId="77777777" w:rsidR="00AB7912" w:rsidRDefault="00AB7912" w:rsidP="00536BD1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41C9F09" w14:textId="77777777" w:rsidR="001D37D5" w:rsidRDefault="001D37D5">
    <w:pPr>
      <w:pStyle w:val="Encabezado"/>
      <w:rPr>
        <w:lang w:val="es-MX"/>
      </w:rPr>
    </w:pPr>
  </w:p>
  <w:p w14:paraId="590DDDE8" w14:textId="77777777" w:rsidR="001D37D5" w:rsidRDefault="001D37D5" w:rsidP="00147472">
    <w:pPr>
      <w:jc w:val="right"/>
      <w:rPr>
        <w:rFonts w:ascii="Montserrat" w:hAnsi="Montserrat"/>
        <w:b/>
        <w:sz w:val="16"/>
        <w:szCs w:val="16"/>
      </w:rPr>
    </w:pPr>
    <w:r>
      <w:rPr>
        <w:noProof/>
        <w:lang w:val="es-MX" w:eastAsia="es-MX"/>
      </w:rPr>
      <w:drawing>
        <wp:anchor distT="0" distB="0" distL="114300" distR="114300" simplePos="0" relativeHeight="251916288" behindDoc="0" locked="0" layoutInCell="1" allowOverlap="1" wp14:anchorId="484C5E4F" wp14:editId="34CADCAF">
          <wp:simplePos x="0" y="0"/>
          <wp:positionH relativeFrom="column">
            <wp:posOffset>-470535</wp:posOffset>
          </wp:positionH>
          <wp:positionV relativeFrom="paragraph">
            <wp:posOffset>3175</wp:posOffset>
          </wp:positionV>
          <wp:extent cx="2940050" cy="603250"/>
          <wp:effectExtent l="0" t="0" r="0" b="6350"/>
          <wp:wrapSquare wrapText="bothSides"/>
          <wp:docPr id="4" name="Imagen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"/>
                  <pic:cNvPicPr/>
                </pic:nvPicPr>
                <pic:blipFill>
                  <a:blip r:embed="rId1"/>
                  <a:srcRect l="2817" r="2817"/>
                  <a:stretch>
                    <a:fillRect/>
                  </a:stretch>
                </pic:blipFill>
                <pic:spPr bwMode="auto">
                  <a:xfrm>
                    <a:off x="0" y="0"/>
                    <a:ext cx="2940050" cy="60325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Montserrat" w:hAnsi="Montserrat"/>
        <w:b/>
        <w:sz w:val="16"/>
        <w:szCs w:val="16"/>
      </w:rPr>
      <w:t>ÓRGANO DE OPERACIÓN ADMINISTRATIVA</w:t>
    </w:r>
  </w:p>
  <w:p w14:paraId="0406EB9F" w14:textId="77777777" w:rsidR="001D37D5" w:rsidRPr="009C1DA0" w:rsidRDefault="001D37D5" w:rsidP="00147472">
    <w:pPr>
      <w:jc w:val="right"/>
      <w:rPr>
        <w:rFonts w:ascii="Montserrat" w:hAnsi="Montserrat"/>
        <w:b/>
        <w:sz w:val="16"/>
        <w:szCs w:val="16"/>
      </w:rPr>
    </w:pPr>
    <w:r>
      <w:rPr>
        <w:rFonts w:ascii="Montserrat" w:hAnsi="Montserrat"/>
        <w:b/>
        <w:sz w:val="16"/>
        <w:szCs w:val="16"/>
      </w:rPr>
      <w:t>DESCONCENTRADA REGIONAL EN COLIMA</w:t>
    </w:r>
  </w:p>
  <w:p w14:paraId="1889DA2D" w14:textId="77777777" w:rsidR="001D37D5" w:rsidRPr="009C1DA0" w:rsidRDefault="001D37D5" w:rsidP="00147472">
    <w:pPr>
      <w:jc w:val="right"/>
      <w:rPr>
        <w:rFonts w:ascii="Montserrat" w:hAnsi="Montserrat"/>
        <w:b/>
        <w:sz w:val="16"/>
        <w:szCs w:val="16"/>
      </w:rPr>
    </w:pPr>
    <w:r w:rsidRPr="009C1DA0">
      <w:rPr>
        <w:rFonts w:ascii="Montserrat" w:hAnsi="Montserrat"/>
        <w:b/>
        <w:sz w:val="16"/>
        <w:szCs w:val="16"/>
      </w:rPr>
      <w:t>JEFATURA DE SERVICIOS ADMINISTRATIVOS</w:t>
    </w:r>
  </w:p>
  <w:p w14:paraId="7B83B8A6" w14:textId="77777777" w:rsidR="001D37D5" w:rsidRDefault="001D37D5" w:rsidP="00147472">
    <w:pPr>
      <w:suppressAutoHyphens/>
      <w:jc w:val="right"/>
      <w:rPr>
        <w:rFonts w:ascii="Montserrat" w:hAnsi="Montserrat"/>
        <w:sz w:val="16"/>
        <w:szCs w:val="16"/>
      </w:rPr>
    </w:pPr>
    <w:r w:rsidRPr="009C1DA0">
      <w:rPr>
        <w:rFonts w:ascii="Montserrat" w:hAnsi="Montserrat"/>
        <w:sz w:val="16"/>
        <w:szCs w:val="16"/>
      </w:rPr>
      <w:t>COORDINACIÓN DE ABASTECIMIENTO Y EQUIPAMIENTO</w:t>
    </w:r>
  </w:p>
  <w:p w14:paraId="074FC360" w14:textId="77777777" w:rsidR="001D37D5" w:rsidRPr="00436B75" w:rsidRDefault="001D37D5" w:rsidP="00147472">
    <w:pPr>
      <w:jc w:val="right"/>
      <w:rPr>
        <w:rFonts w:ascii="Montserrat Medium" w:hAnsi="Montserrat Medium"/>
        <w:sz w:val="16"/>
        <w:szCs w:val="16"/>
      </w:rPr>
    </w:pPr>
    <w:r w:rsidRPr="00436B75">
      <w:rPr>
        <w:rFonts w:ascii="Montserrat Medium" w:hAnsi="Montserrat Medium"/>
        <w:sz w:val="16"/>
        <w:szCs w:val="16"/>
      </w:rPr>
      <w:t>Departamento de Adquisición de Bienes y</w:t>
    </w:r>
  </w:p>
  <w:p w14:paraId="1A06F226" w14:textId="77777777" w:rsidR="001D37D5" w:rsidRPr="00147472" w:rsidRDefault="001D37D5" w:rsidP="00147472">
    <w:pPr>
      <w:suppressAutoHyphens/>
      <w:jc w:val="right"/>
      <w:rPr>
        <w:rFonts w:ascii="Montserrat" w:hAnsi="Montserrat"/>
        <w:b/>
        <w:bCs/>
        <w:sz w:val="14"/>
        <w:szCs w:val="14"/>
        <w:lang w:val="es-MX" w:eastAsia="ar-SA"/>
      </w:rPr>
    </w:pPr>
    <w:r w:rsidRPr="00436B75">
      <w:rPr>
        <w:rFonts w:ascii="Montserrat Medium" w:hAnsi="Montserrat Medium"/>
        <w:sz w:val="16"/>
        <w:szCs w:val="16"/>
      </w:rPr>
      <w:t xml:space="preserve"> Contratación de Se</w:t>
    </w:r>
    <w:r>
      <w:rPr>
        <w:rFonts w:ascii="Montserrat Medium" w:hAnsi="Montserrat Medium"/>
        <w:sz w:val="16"/>
        <w:szCs w:val="16"/>
      </w:rPr>
      <w:t>rvicios</w:t>
    </w:r>
  </w:p>
  <w:p w14:paraId="17845F18" w14:textId="77777777" w:rsidR="001D37D5" w:rsidRPr="006441BA" w:rsidRDefault="001D37D5" w:rsidP="006441BA">
    <w:pPr>
      <w:suppressAutoHyphens/>
      <w:jc w:val="center"/>
      <w:rPr>
        <w:rFonts w:ascii="Montserrat" w:hAnsi="Montserrat"/>
        <w:b/>
        <w:bCs/>
        <w:sz w:val="16"/>
        <w:szCs w:val="16"/>
        <w:lang w:eastAsia="ar-SA"/>
      </w:rPr>
    </w:pPr>
  </w:p>
  <w:p w14:paraId="4C40D38A" w14:textId="563E4757" w:rsidR="001D37D5" w:rsidRDefault="0011577A" w:rsidP="00507541">
    <w:pPr>
      <w:jc w:val="center"/>
      <w:rPr>
        <w:rFonts w:ascii="Montserrat" w:hAnsi="Montserrat" w:cs="Arial"/>
        <w:b/>
        <w:bCs/>
        <w:sz w:val="16"/>
        <w:szCs w:val="16"/>
        <w:lang w:val="es-MX"/>
      </w:rPr>
    </w:pPr>
    <w:r>
      <w:rPr>
        <w:rFonts w:ascii="Montserrat" w:hAnsi="Montserrat" w:cs="Arial"/>
        <w:b/>
        <w:bCs/>
        <w:sz w:val="16"/>
        <w:szCs w:val="16"/>
        <w:lang w:val="es-MX"/>
      </w:rPr>
      <w:t>ADJUDICAC</w:t>
    </w:r>
    <w:r w:rsidR="005679F9">
      <w:rPr>
        <w:rFonts w:ascii="Montserrat" w:hAnsi="Montserrat" w:cs="Arial"/>
        <w:b/>
        <w:bCs/>
        <w:sz w:val="16"/>
        <w:szCs w:val="16"/>
        <w:lang w:val="es-MX"/>
      </w:rPr>
      <w:t>IÓN DIRECTA NACIONAL PRESENCIAL</w:t>
    </w:r>
  </w:p>
  <w:p w14:paraId="6E003B55" w14:textId="72FCA084" w:rsidR="001D37D5" w:rsidRDefault="005679F9" w:rsidP="00507541">
    <w:pPr>
      <w:jc w:val="center"/>
      <w:rPr>
        <w:rFonts w:ascii="Montserrat" w:hAnsi="Montserrat" w:cs="Arial"/>
        <w:b/>
        <w:bCs/>
        <w:sz w:val="16"/>
        <w:szCs w:val="16"/>
        <w:lang w:val="es-MX"/>
      </w:rPr>
    </w:pPr>
    <w:r>
      <w:rPr>
        <w:rFonts w:ascii="Montserrat" w:hAnsi="Montserrat" w:cs="Arial"/>
        <w:b/>
        <w:bCs/>
        <w:sz w:val="16"/>
        <w:szCs w:val="16"/>
        <w:lang w:val="es-MX"/>
      </w:rPr>
      <w:t>NÚMERO AA-50-GYR-050GYR012-N-248</w:t>
    </w:r>
    <w:r w:rsidR="0011577A">
      <w:rPr>
        <w:rFonts w:ascii="Montserrat" w:hAnsi="Montserrat" w:cs="Arial"/>
        <w:b/>
        <w:bCs/>
        <w:sz w:val="16"/>
        <w:szCs w:val="16"/>
        <w:lang w:val="es-MX"/>
      </w:rPr>
      <w:t>-2023</w:t>
    </w:r>
  </w:p>
  <w:p w14:paraId="19F122CB" w14:textId="5DEE22CF" w:rsidR="001D37D5" w:rsidRDefault="005679F9" w:rsidP="00881156">
    <w:pPr>
      <w:jc w:val="center"/>
      <w:rPr>
        <w:rFonts w:ascii="Montserrat" w:hAnsi="Montserrat" w:cs="Arial"/>
        <w:bCs/>
        <w:sz w:val="16"/>
        <w:szCs w:val="16"/>
        <w:lang w:val="es-MX"/>
      </w:rPr>
    </w:pPr>
    <w:r>
      <w:rPr>
        <w:rFonts w:ascii="Montserrat" w:hAnsi="Montserrat" w:cs="Arial"/>
        <w:bCs/>
        <w:sz w:val="16"/>
        <w:szCs w:val="16"/>
        <w:lang w:val="es-MX"/>
      </w:rPr>
      <w:t>PARA LA CONTRATACIÓN DE LOS SERVICIOS MÉDICOS SUBROGADOS DE TOMOGRÁFIAS</w:t>
    </w:r>
  </w:p>
  <w:p w14:paraId="12C6566C" w14:textId="77777777" w:rsidR="005679F9" w:rsidRDefault="005679F9" w:rsidP="00881156">
    <w:pPr>
      <w:jc w:val="center"/>
      <w:rPr>
        <w:rFonts w:ascii="Montserrat" w:hAnsi="Montserrat" w:cs="Arial"/>
        <w:bCs/>
        <w:sz w:val="16"/>
        <w:szCs w:val="16"/>
        <w:lang w:val="es-MX"/>
      </w:rPr>
    </w:pPr>
  </w:p>
  <w:p w14:paraId="52D08369" w14:textId="77777777" w:rsidR="001D37D5" w:rsidRPr="004511A6" w:rsidRDefault="001D37D5" w:rsidP="003E6E96">
    <w:pPr>
      <w:suppressAutoHyphens/>
      <w:jc w:val="right"/>
      <w:rPr>
        <w:rFonts w:ascii="Montserrat" w:hAnsi="Montserrat"/>
        <w:b/>
        <w:bCs/>
        <w:sz w:val="14"/>
        <w:szCs w:val="14"/>
        <w:lang w:eastAsia="ar-SA"/>
      </w:rPr>
    </w:pPr>
    <w:r w:rsidRPr="004511A6">
      <w:rPr>
        <w:rFonts w:ascii="Montserrat" w:hAnsi="Montserrat"/>
        <w:b/>
        <w:bCs/>
        <w:sz w:val="14"/>
        <w:szCs w:val="14"/>
        <w:lang w:eastAsia="ar-SA"/>
      </w:rPr>
      <w:t xml:space="preserve">NÚMERO INTERNO </w:t>
    </w:r>
  </w:p>
  <w:p w14:paraId="244E3FCB" w14:textId="77777777" w:rsidR="001D37D5" w:rsidRPr="004511A6" w:rsidRDefault="001D37D5" w:rsidP="003E6E96">
    <w:pPr>
      <w:suppressAutoHyphens/>
      <w:jc w:val="right"/>
      <w:rPr>
        <w:rFonts w:ascii="Montserrat" w:hAnsi="Montserrat"/>
        <w:b/>
        <w:bCs/>
        <w:sz w:val="14"/>
        <w:szCs w:val="14"/>
        <w:lang w:eastAsia="ar-SA"/>
      </w:rPr>
    </w:pPr>
    <w:r w:rsidRPr="004511A6">
      <w:rPr>
        <w:rFonts w:ascii="Montserrat" w:hAnsi="Montserrat"/>
        <w:b/>
        <w:bCs/>
        <w:sz w:val="14"/>
        <w:szCs w:val="14"/>
        <w:lang w:eastAsia="ar-SA"/>
      </w:rPr>
      <w:t>DE CONTRATO</w:t>
    </w:r>
  </w:p>
  <w:p w14:paraId="68F210C1" w14:textId="326C4959" w:rsidR="001D37D5" w:rsidRPr="004511A6" w:rsidRDefault="001D37D5" w:rsidP="003E6E96">
    <w:pPr>
      <w:jc w:val="right"/>
      <w:rPr>
        <w:rFonts w:ascii="Montserrat" w:hAnsi="Montserrat" w:cs="Arial"/>
        <w:bCs/>
        <w:sz w:val="14"/>
        <w:szCs w:val="14"/>
      </w:rPr>
    </w:pPr>
    <w:r>
      <w:rPr>
        <w:rFonts w:ascii="Montserrat" w:hAnsi="Montserrat"/>
        <w:b/>
        <w:bCs/>
        <w:sz w:val="14"/>
        <w:szCs w:val="14"/>
        <w:lang w:eastAsia="ar-SA"/>
      </w:rPr>
      <w:tab/>
    </w:r>
    <w:r>
      <w:rPr>
        <w:rFonts w:ascii="Montserrat" w:hAnsi="Montserrat"/>
        <w:b/>
        <w:bCs/>
        <w:sz w:val="14"/>
        <w:szCs w:val="14"/>
        <w:lang w:eastAsia="ar-SA"/>
      </w:rPr>
      <w:tab/>
    </w:r>
    <w:r w:rsidR="005679F9">
      <w:rPr>
        <w:rFonts w:ascii="Montserrat" w:hAnsi="Montserrat"/>
        <w:b/>
        <w:bCs/>
        <w:sz w:val="14"/>
        <w:szCs w:val="14"/>
        <w:lang w:eastAsia="ar-SA"/>
      </w:rPr>
      <w:t>C0176</w:t>
    </w:r>
    <w:r>
      <w:rPr>
        <w:rFonts w:ascii="Montserrat" w:hAnsi="Montserrat"/>
        <w:b/>
        <w:bCs/>
        <w:sz w:val="14"/>
        <w:szCs w:val="14"/>
        <w:lang w:eastAsia="ar-SA"/>
      </w:rPr>
      <w:t>/23</w:t>
    </w:r>
  </w:p>
  <w:p w14:paraId="2979BD4B" w14:textId="77777777" w:rsidR="001D37D5" w:rsidRDefault="001D37D5" w:rsidP="00507541">
    <w:pPr>
      <w:suppressAutoHyphens/>
      <w:jc w:val="center"/>
      <w:rPr>
        <w:rFonts w:ascii="Montserrat" w:hAnsi="Montserrat"/>
        <w:b/>
        <w:bCs/>
        <w:sz w:val="16"/>
        <w:szCs w:val="16"/>
        <w:lang w:eastAsia="ar-SA"/>
      </w:rPr>
    </w:pPr>
    <w:r w:rsidRPr="000C5B95">
      <w:rPr>
        <w:rFonts w:ascii="Montserrat" w:hAnsi="Montserrat"/>
        <w:b/>
        <w:bCs/>
        <w:sz w:val="16"/>
        <w:szCs w:val="16"/>
        <w:lang w:eastAsia="ar-SA"/>
      </w:rPr>
      <w:t>CONTRATO</w:t>
    </w:r>
  </w:p>
  <w:p w14:paraId="3E5F9F6B" w14:textId="32C485D2" w:rsidR="001D37D5" w:rsidRPr="000C5B95" w:rsidRDefault="005679F9" w:rsidP="00EB4361">
    <w:pPr>
      <w:suppressAutoHyphens/>
      <w:jc w:val="center"/>
      <w:rPr>
        <w:rFonts w:ascii="Montserrat" w:hAnsi="Montserrat"/>
        <w:b/>
        <w:bCs/>
        <w:sz w:val="16"/>
        <w:szCs w:val="16"/>
        <w:lang w:eastAsia="ar-SA"/>
      </w:rPr>
    </w:pPr>
    <w:r>
      <w:rPr>
        <w:rFonts w:ascii="Montserrat" w:hAnsi="Montserrat"/>
        <w:b/>
        <w:bCs/>
        <w:sz w:val="16"/>
        <w:szCs w:val="16"/>
        <w:lang w:eastAsia="ar-SA"/>
      </w:rPr>
      <w:t>S3M0099</w:t>
    </w:r>
  </w:p>
  <w:p w14:paraId="2B473D82" w14:textId="77777777" w:rsidR="00501F7F" w:rsidRDefault="00501F7F" w:rsidP="00C514DB">
    <w:pPr>
      <w:jc w:val="center"/>
      <w:rPr>
        <w:rFonts w:ascii="Montserrat" w:hAnsi="Montserrat"/>
        <w:b/>
        <w:bCs/>
        <w:sz w:val="16"/>
        <w:szCs w:val="16"/>
        <w:lang w:val="es-MX"/>
      </w:rPr>
    </w:pPr>
  </w:p>
  <w:p w14:paraId="670F67BC" w14:textId="13EB013A" w:rsidR="00501F7F" w:rsidRDefault="00A3303F" w:rsidP="00C514DB">
    <w:pPr>
      <w:jc w:val="center"/>
      <w:rPr>
        <w:rFonts w:ascii="Montserrat" w:hAnsi="Montserrat"/>
        <w:b/>
        <w:bCs/>
        <w:sz w:val="16"/>
        <w:szCs w:val="16"/>
        <w:lang w:val="es-MX"/>
      </w:rPr>
    </w:pPr>
    <w:r>
      <w:rPr>
        <w:rFonts w:ascii="Montserrat" w:hAnsi="Montserrat"/>
        <w:b/>
        <w:bCs/>
        <w:sz w:val="16"/>
        <w:szCs w:val="16"/>
        <w:lang w:val="es-MX"/>
      </w:rPr>
      <w:t>ANEXO 4 (CUATRO</w:t>
    </w:r>
    <w:r w:rsidR="00501F7F">
      <w:rPr>
        <w:rFonts w:ascii="Montserrat" w:hAnsi="Montserrat"/>
        <w:b/>
        <w:bCs/>
        <w:sz w:val="16"/>
        <w:szCs w:val="16"/>
        <w:lang w:val="es-MX"/>
      </w:rPr>
      <w:t>)</w:t>
    </w:r>
  </w:p>
  <w:p w14:paraId="7573960C" w14:textId="6872577A" w:rsidR="001D37D5" w:rsidRDefault="004B5026" w:rsidP="00C514DB">
    <w:pPr>
      <w:jc w:val="center"/>
      <w:rPr>
        <w:rFonts w:ascii="Montserrat" w:hAnsi="Montserrat"/>
        <w:b/>
        <w:bCs/>
        <w:sz w:val="16"/>
        <w:szCs w:val="16"/>
        <w:lang w:val="es-MX"/>
      </w:rPr>
    </w:pPr>
    <w:r>
      <w:rPr>
        <w:rFonts w:ascii="Montserrat" w:hAnsi="Montserrat"/>
        <w:b/>
        <w:bCs/>
        <w:noProof/>
        <w:sz w:val="16"/>
        <w:szCs w:val="16"/>
        <w:lang w:val="es-MX" w:eastAsia="es-MX"/>
      </w:rPr>
      <mc:AlternateContent>
        <mc:Choice Requires="wps">
          <w:drawing>
            <wp:anchor distT="0" distB="0" distL="114300" distR="114300" simplePos="0" relativeHeight="251918336" behindDoc="1" locked="0" layoutInCell="1" allowOverlap="1" wp14:anchorId="5342F1F4" wp14:editId="057343D1">
              <wp:simplePos x="0" y="0"/>
              <wp:positionH relativeFrom="column">
                <wp:posOffset>3304856</wp:posOffset>
              </wp:positionH>
              <wp:positionV relativeFrom="paragraph">
                <wp:posOffset>2572345</wp:posOffset>
              </wp:positionV>
              <wp:extent cx="5493926" cy="894714"/>
              <wp:effectExtent l="0" t="317" r="0" b="0"/>
              <wp:wrapNone/>
              <wp:docPr id="217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 rot="5400000">
                        <a:off x="0" y="0"/>
                        <a:ext cx="5493926" cy="894714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78F7E27E" w14:textId="77777777" w:rsidR="004B5026" w:rsidRPr="00230739" w:rsidRDefault="004B5026" w:rsidP="004B5026">
                          <w:pPr>
                            <w:jc w:val="center"/>
                            <w:rPr>
                              <w:rFonts w:ascii="Montserrat" w:hAnsi="Montserrat" w:cs="Arial"/>
                              <w:sz w:val="8"/>
                              <w:szCs w:val="16"/>
                              <w:lang w:val="es-MX"/>
                            </w:rPr>
                          </w:pPr>
                          <w:r w:rsidRPr="00230739">
                            <w:rPr>
                              <w:rFonts w:ascii="Montserrat" w:hAnsi="Montserrat" w:cs="Arial"/>
                              <w:sz w:val="8"/>
                              <w:szCs w:val="16"/>
                              <w:lang w:val="es-MX"/>
                            </w:rPr>
                            <w:t>ÓRGANO DE OPERACIÓN ADMINISTRATIVA</w:t>
                          </w:r>
                        </w:p>
                        <w:p w14:paraId="58B8F395" w14:textId="77777777" w:rsidR="004B5026" w:rsidRPr="00230739" w:rsidRDefault="004B5026" w:rsidP="004B5026">
                          <w:pPr>
                            <w:jc w:val="center"/>
                            <w:rPr>
                              <w:rFonts w:ascii="Montserrat" w:hAnsi="Montserrat" w:cs="Arial"/>
                              <w:sz w:val="8"/>
                              <w:szCs w:val="16"/>
                              <w:lang w:val="es-MX"/>
                            </w:rPr>
                          </w:pPr>
                          <w:r w:rsidRPr="00230739">
                            <w:rPr>
                              <w:rFonts w:ascii="Montserrat" w:hAnsi="Montserrat" w:cs="Arial"/>
                              <w:sz w:val="8"/>
                              <w:szCs w:val="16"/>
                              <w:lang w:val="es-MX"/>
                            </w:rPr>
                            <w:t>DESCONCENTRADA REGIONAL COLIMA</w:t>
                          </w:r>
                        </w:p>
                        <w:p w14:paraId="4A65860D" w14:textId="77777777" w:rsidR="004B5026" w:rsidRPr="00230739" w:rsidRDefault="004B5026" w:rsidP="004B5026">
                          <w:pPr>
                            <w:jc w:val="center"/>
                            <w:rPr>
                              <w:rFonts w:ascii="Montserrat" w:hAnsi="Montserrat" w:cs="Arial"/>
                              <w:sz w:val="8"/>
                              <w:szCs w:val="16"/>
                              <w:lang w:val="es-MX"/>
                            </w:rPr>
                          </w:pPr>
                          <w:r w:rsidRPr="00230739">
                            <w:rPr>
                              <w:rFonts w:ascii="Montserrat" w:hAnsi="Montserrat" w:cs="Arial"/>
                              <w:sz w:val="8"/>
                              <w:szCs w:val="16"/>
                              <w:lang w:val="es-MX"/>
                            </w:rPr>
                            <w:t>JEFATURA DELEGACIONAL DE SERVICIOS JURÍDICOS</w:t>
                          </w:r>
                        </w:p>
                        <w:p w14:paraId="33D48248" w14:textId="77777777" w:rsidR="004B5026" w:rsidRPr="00230739" w:rsidRDefault="004B5026" w:rsidP="004B5026">
                          <w:pPr>
                            <w:jc w:val="center"/>
                            <w:rPr>
                              <w:rFonts w:ascii="Montserrat" w:hAnsi="Montserrat" w:cs="Arial"/>
                              <w:sz w:val="8"/>
                              <w:szCs w:val="16"/>
                              <w:lang w:val="es-MX"/>
                            </w:rPr>
                          </w:pPr>
                          <w:r w:rsidRPr="00230739">
                            <w:rPr>
                              <w:rFonts w:ascii="Montserrat" w:hAnsi="Montserrat" w:cs="Arial"/>
                              <w:sz w:val="8"/>
                              <w:szCs w:val="16"/>
                              <w:lang w:val="es-MX"/>
                            </w:rPr>
                            <w:t>DEPARTAMENTO CONSULTIVO</w:t>
                          </w:r>
                        </w:p>
                        <w:p w14:paraId="7A96CAA9" w14:textId="77777777" w:rsidR="004B5026" w:rsidRPr="00230739" w:rsidRDefault="004B5026" w:rsidP="004B5026">
                          <w:pPr>
                            <w:tabs>
                              <w:tab w:val="left" w:pos="9720"/>
                            </w:tabs>
                            <w:ind w:right="3"/>
                            <w:jc w:val="both"/>
                            <w:rPr>
                              <w:rFonts w:ascii="Montserrat" w:hAnsi="Montserrat" w:cs="Arial"/>
                              <w:sz w:val="8"/>
                              <w:szCs w:val="20"/>
                            </w:rPr>
                          </w:pPr>
                        </w:p>
                        <w:p w14:paraId="05E9B2AE" w14:textId="77777777" w:rsidR="004B5026" w:rsidRPr="00230739" w:rsidRDefault="004B5026" w:rsidP="004B5026">
                          <w:pPr>
                            <w:rPr>
                              <w:rFonts w:ascii="Montserrat" w:hAnsi="Montserrat"/>
                              <w:i/>
                              <w:iCs/>
                              <w:sz w:val="8"/>
                              <w:szCs w:val="8"/>
                            </w:rPr>
                          </w:pPr>
                          <w:r w:rsidRPr="00230739">
                            <w:rPr>
                              <w:rFonts w:ascii="Montserrat" w:hAnsi="Montserrat"/>
                              <w:i/>
                              <w:iCs/>
                              <w:sz w:val="8"/>
                              <w:szCs w:val="8"/>
                            </w:rPr>
                            <w:t xml:space="preserve">Los aspectos jurídicos del presente documento fueron revisados por la persona titular de la Jefatura de Servicios Jurídicos de la OOAD Regional Colima, en cumplimiento a lo dispuesto en el numeral 7.3.1, puntos 1 y 8, del Manual de Organización de la Jefatura de Servicios Jurídicos; con base en la revisión realizada por la persona titular del Departamento Consultivo, a solicitud de la unidad administrativa responsable del mismo. En consecuencia, se registra se registró bajo el folio: </w:t>
                          </w:r>
                        </w:p>
                        <w:p w14:paraId="7178654B" w14:textId="77777777" w:rsidR="004B5026" w:rsidRPr="00230739" w:rsidRDefault="004B5026" w:rsidP="004B5026">
                          <w:pPr>
                            <w:ind w:left="3540" w:firstLine="708"/>
                            <w:rPr>
                              <w:rFonts w:ascii="Montserrat" w:hAnsi="Montserrat"/>
                              <w:i/>
                              <w:iCs/>
                              <w:sz w:val="8"/>
                              <w:szCs w:val="8"/>
                            </w:rPr>
                          </w:pPr>
                          <w:r w:rsidRPr="00230739">
                            <w:rPr>
                              <w:rFonts w:ascii="Montserrat" w:hAnsi="Montserrat"/>
                              <w:i/>
                              <w:iCs/>
                              <w:sz w:val="8"/>
                              <w:szCs w:val="8"/>
                            </w:rPr>
                            <w:t xml:space="preserve">COL/JSJ/DC/2023/00 </w:t>
                          </w:r>
                        </w:p>
                        <w:p w14:paraId="32D2F545" w14:textId="77777777" w:rsidR="004B5026" w:rsidRPr="00230739" w:rsidRDefault="004B5026" w:rsidP="004B5026">
                          <w:pPr>
                            <w:ind w:left="3540" w:firstLine="708"/>
                            <w:rPr>
                              <w:rFonts w:ascii="Montserrat" w:hAnsi="Montserrat"/>
                              <w:i/>
                              <w:iCs/>
                              <w:sz w:val="8"/>
                              <w:szCs w:val="8"/>
                            </w:rPr>
                          </w:pPr>
                        </w:p>
                        <w:p w14:paraId="621817AE" w14:textId="77777777" w:rsidR="004B5026" w:rsidRPr="00230739" w:rsidRDefault="004B5026" w:rsidP="004B5026">
                          <w:pPr>
                            <w:rPr>
                              <w:rFonts w:ascii="Montserrat" w:hAnsi="Montserrat"/>
                              <w:sz w:val="8"/>
                              <w:szCs w:val="8"/>
                            </w:rPr>
                          </w:pPr>
                          <w:r w:rsidRPr="00230739">
                            <w:rPr>
                              <w:rFonts w:ascii="Montserrat" w:hAnsi="Montserrat"/>
                              <w:i/>
                              <w:iCs/>
                              <w:sz w:val="8"/>
                              <w:szCs w:val="8"/>
                            </w:rPr>
                            <w:t xml:space="preserve">La revisión jurídica se efectuó sin prejuzgar sobre la justificación, procedimiento, términos y condiciones de la contratación, ni del resultado de la investigación de mercado correspondiente, ni se realiza sobre la procedencia y/o viabilidad de los aspectos técnicos, económicos y las demás circunstancias que determinaron procedentes </w:t>
                          </w:r>
                          <w:proofErr w:type="gramStart"/>
                          <w:r w:rsidRPr="00230739">
                            <w:rPr>
                              <w:rFonts w:ascii="Montserrat" w:hAnsi="Montserrat"/>
                              <w:i/>
                              <w:iCs/>
                              <w:sz w:val="8"/>
                              <w:szCs w:val="8"/>
                            </w:rPr>
                            <w:t>las áreas requirentes, técnica y/o contratante</w:t>
                          </w:r>
                          <w:proofErr w:type="gramEnd"/>
                          <w:r w:rsidRPr="00230739">
                            <w:rPr>
                              <w:rFonts w:ascii="Montserrat" w:hAnsi="Montserrat"/>
                              <w:i/>
                              <w:iCs/>
                              <w:sz w:val="8"/>
                              <w:szCs w:val="8"/>
                            </w:rPr>
                            <w:t>.</w:t>
                          </w:r>
                        </w:p>
                        <w:p w14:paraId="51515037" w14:textId="77777777" w:rsidR="004B5026" w:rsidRPr="00230739" w:rsidRDefault="004B5026" w:rsidP="004B5026">
                          <w:pPr>
                            <w:rPr>
                              <w:rFonts w:ascii="Montserrat" w:hAnsi="Montserrat"/>
                              <w:sz w:val="8"/>
                              <w:szCs w:val="8"/>
                            </w:rPr>
                          </w:pPr>
                        </w:p>
                        <w:p w14:paraId="377F3E4C" w14:textId="77777777" w:rsidR="004B5026" w:rsidRPr="00230739" w:rsidRDefault="004B5026" w:rsidP="004B5026">
                          <w:pPr>
                            <w:rPr>
                              <w:rFonts w:ascii="Montserrat" w:hAnsi="Montserrat"/>
                              <w:sz w:val="12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26" type="#_x0000_t202" style="position:absolute;left:0;text-align:left;margin-left:260.2pt;margin-top:202.55pt;width:432.6pt;height:70.45pt;rotation:90;z-index:-2513981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" stroked="f">
              <v:textbox style="mso-fit-shape-to-text:t">
                <w:txbxContent>
                  <w:p w14:paraId="78F7E27E" w14:textId="77777777" w:rsidR="004B5026" w:rsidRPr="00230739" w:rsidRDefault="004B5026" w:rsidP="004B5026">
                    <w:pPr>
                      <w:jc w:val="center"/>
                      <w:rPr>
                        <w:rFonts w:ascii="Montserrat" w:hAnsi="Montserrat" w:cs="Arial"/>
                        <w:sz w:val="8"/>
                        <w:szCs w:val="16"/>
                        <w:lang w:val="es-MX"/>
                      </w:rPr>
                    </w:pPr>
                    <w:r w:rsidRPr="00230739">
                      <w:rPr>
                        <w:rFonts w:ascii="Montserrat" w:hAnsi="Montserrat" w:cs="Arial"/>
                        <w:sz w:val="8"/>
                        <w:szCs w:val="16"/>
                        <w:lang w:val="es-MX"/>
                      </w:rPr>
                      <w:t>ÓRGANO DE OPERACIÓN ADMINISTRATIVA</w:t>
                    </w:r>
                  </w:p>
                  <w:p w14:paraId="58B8F395" w14:textId="77777777" w:rsidR="004B5026" w:rsidRPr="00230739" w:rsidRDefault="004B5026" w:rsidP="004B5026">
                    <w:pPr>
                      <w:jc w:val="center"/>
                      <w:rPr>
                        <w:rFonts w:ascii="Montserrat" w:hAnsi="Montserrat" w:cs="Arial"/>
                        <w:sz w:val="8"/>
                        <w:szCs w:val="16"/>
                        <w:lang w:val="es-MX"/>
                      </w:rPr>
                    </w:pPr>
                    <w:r w:rsidRPr="00230739">
                      <w:rPr>
                        <w:rFonts w:ascii="Montserrat" w:hAnsi="Montserrat" w:cs="Arial"/>
                        <w:sz w:val="8"/>
                        <w:szCs w:val="16"/>
                        <w:lang w:val="es-MX"/>
                      </w:rPr>
                      <w:t>DESCONCENTRADA REGIONAL COLIMA</w:t>
                    </w:r>
                  </w:p>
                  <w:p w14:paraId="4A65860D" w14:textId="77777777" w:rsidR="004B5026" w:rsidRPr="00230739" w:rsidRDefault="004B5026" w:rsidP="004B5026">
                    <w:pPr>
                      <w:jc w:val="center"/>
                      <w:rPr>
                        <w:rFonts w:ascii="Montserrat" w:hAnsi="Montserrat" w:cs="Arial"/>
                        <w:sz w:val="8"/>
                        <w:szCs w:val="16"/>
                        <w:lang w:val="es-MX"/>
                      </w:rPr>
                    </w:pPr>
                    <w:r w:rsidRPr="00230739">
                      <w:rPr>
                        <w:rFonts w:ascii="Montserrat" w:hAnsi="Montserrat" w:cs="Arial"/>
                        <w:sz w:val="8"/>
                        <w:szCs w:val="16"/>
                        <w:lang w:val="es-MX"/>
                      </w:rPr>
                      <w:t>JEFATURA DELEGACIONAL DE SERVICIOS JURÍDICOS</w:t>
                    </w:r>
                  </w:p>
                  <w:p w14:paraId="33D48248" w14:textId="77777777" w:rsidR="004B5026" w:rsidRPr="00230739" w:rsidRDefault="004B5026" w:rsidP="004B5026">
                    <w:pPr>
                      <w:jc w:val="center"/>
                      <w:rPr>
                        <w:rFonts w:ascii="Montserrat" w:hAnsi="Montserrat" w:cs="Arial"/>
                        <w:sz w:val="8"/>
                        <w:szCs w:val="16"/>
                        <w:lang w:val="es-MX"/>
                      </w:rPr>
                    </w:pPr>
                    <w:r w:rsidRPr="00230739">
                      <w:rPr>
                        <w:rFonts w:ascii="Montserrat" w:hAnsi="Montserrat" w:cs="Arial"/>
                        <w:sz w:val="8"/>
                        <w:szCs w:val="16"/>
                        <w:lang w:val="es-MX"/>
                      </w:rPr>
                      <w:t>DEPARTAMENTO CONSULTIVO</w:t>
                    </w:r>
                  </w:p>
                  <w:p w14:paraId="7A96CAA9" w14:textId="77777777" w:rsidR="004B5026" w:rsidRPr="00230739" w:rsidRDefault="004B5026" w:rsidP="004B5026">
                    <w:pPr>
                      <w:tabs>
                        <w:tab w:val="left" w:pos="9720"/>
                      </w:tabs>
                      <w:ind w:right="3"/>
                      <w:jc w:val="both"/>
                      <w:rPr>
                        <w:rFonts w:ascii="Montserrat" w:hAnsi="Montserrat" w:cs="Arial"/>
                        <w:sz w:val="8"/>
                        <w:szCs w:val="20"/>
                      </w:rPr>
                    </w:pPr>
                  </w:p>
                  <w:p w14:paraId="05E9B2AE" w14:textId="77777777" w:rsidR="004B5026" w:rsidRPr="00230739" w:rsidRDefault="004B5026" w:rsidP="004B5026">
                    <w:pPr>
                      <w:rPr>
                        <w:rFonts w:ascii="Montserrat" w:hAnsi="Montserrat"/>
                        <w:i/>
                        <w:iCs/>
                        <w:sz w:val="8"/>
                        <w:szCs w:val="8"/>
                      </w:rPr>
                    </w:pPr>
                    <w:r w:rsidRPr="00230739">
                      <w:rPr>
                        <w:rFonts w:ascii="Montserrat" w:hAnsi="Montserrat"/>
                        <w:i/>
                        <w:iCs/>
                        <w:sz w:val="8"/>
                        <w:szCs w:val="8"/>
                      </w:rPr>
                      <w:t xml:space="preserve">Los aspectos jurídicos del presente documento fueron revisados por la persona titular de la Jefatura de Servicios Jurídicos de la OOAD Regional Colima, en cumplimiento a lo dispuesto en el numeral 7.3.1, puntos 1 y 8, del Manual de Organización de la Jefatura de Servicios Jurídicos; con base en la revisión realizada por la persona titular del Departamento Consultivo, a solicitud de la unidad administrativa responsable del mismo. En consecuencia, se registra se registró bajo el folio: </w:t>
                    </w:r>
                  </w:p>
                  <w:p w14:paraId="7178654B" w14:textId="77777777" w:rsidR="004B5026" w:rsidRPr="00230739" w:rsidRDefault="004B5026" w:rsidP="004B5026">
                    <w:pPr>
                      <w:ind w:left="3540" w:firstLine="708"/>
                      <w:rPr>
                        <w:rFonts w:ascii="Montserrat" w:hAnsi="Montserrat"/>
                        <w:i/>
                        <w:iCs/>
                        <w:sz w:val="8"/>
                        <w:szCs w:val="8"/>
                      </w:rPr>
                    </w:pPr>
                    <w:r w:rsidRPr="00230739">
                      <w:rPr>
                        <w:rFonts w:ascii="Montserrat" w:hAnsi="Montserrat"/>
                        <w:i/>
                        <w:iCs/>
                        <w:sz w:val="8"/>
                        <w:szCs w:val="8"/>
                      </w:rPr>
                      <w:t xml:space="preserve">COL/JSJ/DC/2023/00 </w:t>
                    </w:r>
                  </w:p>
                  <w:p w14:paraId="32D2F545" w14:textId="77777777" w:rsidR="004B5026" w:rsidRPr="00230739" w:rsidRDefault="004B5026" w:rsidP="004B5026">
                    <w:pPr>
                      <w:ind w:left="3540" w:firstLine="708"/>
                      <w:rPr>
                        <w:rFonts w:ascii="Montserrat" w:hAnsi="Montserrat"/>
                        <w:i/>
                        <w:iCs/>
                        <w:sz w:val="8"/>
                        <w:szCs w:val="8"/>
                      </w:rPr>
                    </w:pPr>
                  </w:p>
                  <w:p w14:paraId="621817AE" w14:textId="77777777" w:rsidR="004B5026" w:rsidRPr="00230739" w:rsidRDefault="004B5026" w:rsidP="004B5026">
                    <w:pPr>
                      <w:rPr>
                        <w:rFonts w:ascii="Montserrat" w:hAnsi="Montserrat"/>
                        <w:sz w:val="8"/>
                        <w:szCs w:val="8"/>
                      </w:rPr>
                    </w:pPr>
                    <w:r w:rsidRPr="00230739">
                      <w:rPr>
                        <w:rFonts w:ascii="Montserrat" w:hAnsi="Montserrat"/>
                        <w:i/>
                        <w:iCs/>
                        <w:sz w:val="8"/>
                        <w:szCs w:val="8"/>
                      </w:rPr>
                      <w:t xml:space="preserve">La revisión jurídica se efectuó sin prejuzgar sobre la justificación, procedimiento, términos y condiciones de la contratación, ni del resultado de la investigación de mercado correspondiente, ni se realiza sobre la procedencia y/o viabilidad de los aspectos técnicos, económicos y las demás circunstancias que determinaron procedentes </w:t>
                    </w:r>
                    <w:proofErr w:type="gramStart"/>
                    <w:r w:rsidRPr="00230739">
                      <w:rPr>
                        <w:rFonts w:ascii="Montserrat" w:hAnsi="Montserrat"/>
                        <w:i/>
                        <w:iCs/>
                        <w:sz w:val="8"/>
                        <w:szCs w:val="8"/>
                      </w:rPr>
                      <w:t>las áreas requirentes, técnica y/o contratante</w:t>
                    </w:r>
                    <w:proofErr w:type="gramEnd"/>
                    <w:r w:rsidRPr="00230739">
                      <w:rPr>
                        <w:rFonts w:ascii="Montserrat" w:hAnsi="Montserrat"/>
                        <w:i/>
                        <w:iCs/>
                        <w:sz w:val="8"/>
                        <w:szCs w:val="8"/>
                      </w:rPr>
                      <w:t>.</w:t>
                    </w:r>
                  </w:p>
                  <w:p w14:paraId="51515037" w14:textId="77777777" w:rsidR="004B5026" w:rsidRPr="00230739" w:rsidRDefault="004B5026" w:rsidP="004B5026">
                    <w:pPr>
                      <w:rPr>
                        <w:rFonts w:ascii="Montserrat" w:hAnsi="Montserrat"/>
                        <w:sz w:val="8"/>
                        <w:szCs w:val="8"/>
                      </w:rPr>
                    </w:pPr>
                  </w:p>
                  <w:p w14:paraId="377F3E4C" w14:textId="77777777" w:rsidR="004B5026" w:rsidRPr="00230739" w:rsidRDefault="004B5026" w:rsidP="004B5026">
                    <w:pPr>
                      <w:rPr>
                        <w:rFonts w:ascii="Montserrat" w:hAnsi="Montserrat"/>
                        <w:sz w:val="12"/>
                      </w:rPr>
                    </w:pPr>
                  </w:p>
                </w:txbxContent>
              </v:textbox>
            </v:shape>
          </w:pict>
        </mc:Fallback>
      </mc:AlternateContent>
    </w:r>
    <w:r w:rsidR="00A3303F">
      <w:rPr>
        <w:rFonts w:ascii="Montserrat" w:hAnsi="Montserrat"/>
        <w:b/>
        <w:bCs/>
        <w:sz w:val="16"/>
        <w:szCs w:val="16"/>
        <w:lang w:val="es-MX"/>
      </w:rPr>
      <w:t>DESIGNACIÓN DE ADMINISTRADOR DE CONTRATO</w:t>
    </w:r>
  </w:p>
  <w:p w14:paraId="77F38DEE" w14:textId="77777777" w:rsidR="00D5158A" w:rsidRDefault="00D5158A" w:rsidP="00C514DB">
    <w:pPr>
      <w:jc w:val="center"/>
      <w:rPr>
        <w:rFonts w:ascii="Montserrat" w:hAnsi="Montserrat"/>
        <w:b/>
        <w:bCs/>
        <w:sz w:val="16"/>
        <w:szCs w:val="16"/>
        <w:lang w:val="es-MX"/>
      </w:rPr>
    </w:pPr>
  </w:p>
  <w:p w14:paraId="0553D951" w14:textId="59FCFC83" w:rsidR="00A3303F" w:rsidRDefault="00A3303F" w:rsidP="00C514DB">
    <w:pPr>
      <w:jc w:val="center"/>
      <w:rPr>
        <w:rFonts w:ascii="Montserrat" w:hAnsi="Montserrat"/>
        <w:b/>
        <w:bCs/>
        <w:sz w:val="16"/>
        <w:szCs w:val="16"/>
        <w:lang w:val="es-MX"/>
      </w:rPr>
    </w:pPr>
  </w:p>
  <w:p w14:paraId="7CC4B93C" w14:textId="77777777" w:rsidR="00A3303F" w:rsidRDefault="00A3303F" w:rsidP="00C514DB">
    <w:pPr>
      <w:jc w:val="center"/>
      <w:rPr>
        <w:rFonts w:ascii="Montserrat" w:hAnsi="Montserrat"/>
        <w:b/>
        <w:bCs/>
        <w:sz w:val="16"/>
        <w:szCs w:val="16"/>
        <w:lang w:val="es-MX"/>
      </w:rPr>
    </w:pPr>
  </w:p>
  <w:p w14:paraId="22033792" w14:textId="3E5BEE81" w:rsidR="00A3303F" w:rsidRPr="00C514DB" w:rsidRDefault="00A3303F" w:rsidP="00C514DB">
    <w:pPr>
      <w:jc w:val="center"/>
      <w:rPr>
        <w:rFonts w:ascii="Montserrat" w:hAnsi="Montserrat"/>
        <w:b/>
        <w:bCs/>
        <w:sz w:val="16"/>
        <w:szCs w:val="16"/>
        <w:lang w:val="es-MX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3"/>
    <w:multiLevelType w:val="multilevel"/>
    <w:tmpl w:val="00000003"/>
    <w:name w:val="WW8Num3"/>
    <w:lvl w:ilvl="0">
      <w:start w:val="1"/>
      <w:numFmt w:val="lowerLetter"/>
      <w:lvlText w:val="%1)"/>
      <w:lvlJc w:val="left"/>
      <w:pPr>
        <w:tabs>
          <w:tab w:val="num" w:pos="360"/>
        </w:tabs>
        <w:ind w:left="360" w:hanging="360"/>
      </w:pPr>
      <w:rPr>
        <w:rFonts w:cs="Times New Roman"/>
      </w:rPr>
    </w:lvl>
    <w:lvl w:ilvl="1">
      <w:start w:val="1"/>
      <w:numFmt w:val="decimal"/>
      <w:lvlText w:val="%2."/>
      <w:lvlJc w:val="left"/>
      <w:pPr>
        <w:tabs>
          <w:tab w:val="num" w:pos="900"/>
        </w:tabs>
        <w:ind w:left="900" w:hanging="360"/>
      </w:pPr>
      <w:rPr>
        <w:rFonts w:cs="Times New Roman"/>
        <w:b w:val="0"/>
        <w:bCs w:val="0"/>
      </w:rPr>
    </w:lvl>
    <w:lvl w:ilvl="2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  <w:rPr>
        <w:rFonts w:cs="Times New Roman"/>
      </w:r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  <w:rPr>
        <w:rFonts w:cs="Times New Roman"/>
      </w:rPr>
    </w:lvl>
    <w:lvl w:ilvl="5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  <w:rPr>
        <w:rFonts w:cs="Times New Roman"/>
      </w:rPr>
    </w:lvl>
  </w:abstractNum>
  <w:abstractNum w:abstractNumId="1">
    <w:nsid w:val="00000006"/>
    <w:multiLevelType w:val="singleLevel"/>
    <w:tmpl w:val="00000006"/>
    <w:name w:val="WW8Num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2">
    <w:nsid w:val="00000010"/>
    <w:multiLevelType w:val="singleLevel"/>
    <w:tmpl w:val="00000010"/>
    <w:name w:val="WW8Num21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/>
      </w:rPr>
    </w:lvl>
  </w:abstractNum>
  <w:abstractNum w:abstractNumId="3">
    <w:nsid w:val="0000001A"/>
    <w:multiLevelType w:val="singleLevel"/>
    <w:tmpl w:val="C9D44E1A"/>
    <w:name w:val="WW8Num33"/>
    <w:lvl w:ilvl="0">
      <w:start w:val="1"/>
      <w:numFmt w:val="lowerLetter"/>
      <w:lvlText w:val="%1)"/>
      <w:lvlJc w:val="left"/>
      <w:pPr>
        <w:tabs>
          <w:tab w:val="num" w:pos="600"/>
        </w:tabs>
        <w:ind w:left="600" w:hanging="360"/>
      </w:pPr>
      <w:rPr>
        <w:rFonts w:cs="Times New Roman"/>
        <w:b/>
      </w:rPr>
    </w:lvl>
  </w:abstractNum>
  <w:abstractNum w:abstractNumId="4">
    <w:nsid w:val="00000026"/>
    <w:multiLevelType w:val="singleLevel"/>
    <w:tmpl w:val="00000026"/>
    <w:name w:val="WW8Num40"/>
    <w:lvl w:ilvl="0">
      <w:start w:val="1"/>
      <w:numFmt w:val="bullet"/>
      <w:lvlText w:val=""/>
      <w:lvlJc w:val="left"/>
      <w:pPr>
        <w:tabs>
          <w:tab w:val="num" w:pos="1440"/>
        </w:tabs>
        <w:ind w:left="1440" w:hanging="1327"/>
      </w:pPr>
      <w:rPr>
        <w:rFonts w:ascii="Wingdings" w:hAnsi="Wingdings"/>
      </w:rPr>
    </w:lvl>
  </w:abstractNum>
  <w:abstractNum w:abstractNumId="5">
    <w:nsid w:val="3DBD4617"/>
    <w:multiLevelType w:val="hybridMultilevel"/>
    <w:tmpl w:val="62943E6A"/>
    <w:name w:val="WW8Num52"/>
    <w:lvl w:ilvl="0" w:tplc="0C0A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36BD1"/>
    <w:rsid w:val="00001569"/>
    <w:rsid w:val="000029C7"/>
    <w:rsid w:val="00002A33"/>
    <w:rsid w:val="00002D2B"/>
    <w:rsid w:val="0000343B"/>
    <w:rsid w:val="00006621"/>
    <w:rsid w:val="0000663D"/>
    <w:rsid w:val="000068E5"/>
    <w:rsid w:val="00007D8B"/>
    <w:rsid w:val="000166A5"/>
    <w:rsid w:val="000174D3"/>
    <w:rsid w:val="00021E8E"/>
    <w:rsid w:val="00022C56"/>
    <w:rsid w:val="00024370"/>
    <w:rsid w:val="00025D74"/>
    <w:rsid w:val="00026913"/>
    <w:rsid w:val="00032079"/>
    <w:rsid w:val="0003296B"/>
    <w:rsid w:val="00034492"/>
    <w:rsid w:val="0003690A"/>
    <w:rsid w:val="00042AA5"/>
    <w:rsid w:val="00050F94"/>
    <w:rsid w:val="00051446"/>
    <w:rsid w:val="00052E61"/>
    <w:rsid w:val="0005399C"/>
    <w:rsid w:val="000623AE"/>
    <w:rsid w:val="000645E7"/>
    <w:rsid w:val="00067D38"/>
    <w:rsid w:val="00072A50"/>
    <w:rsid w:val="000770BE"/>
    <w:rsid w:val="000800AB"/>
    <w:rsid w:val="00085C43"/>
    <w:rsid w:val="00086777"/>
    <w:rsid w:val="00090C27"/>
    <w:rsid w:val="000911ED"/>
    <w:rsid w:val="00092A88"/>
    <w:rsid w:val="00093644"/>
    <w:rsid w:val="00094468"/>
    <w:rsid w:val="000947B1"/>
    <w:rsid w:val="000B0C00"/>
    <w:rsid w:val="000B35F0"/>
    <w:rsid w:val="000B6476"/>
    <w:rsid w:val="000B6D0B"/>
    <w:rsid w:val="000B7133"/>
    <w:rsid w:val="000B7244"/>
    <w:rsid w:val="000B734D"/>
    <w:rsid w:val="000B7606"/>
    <w:rsid w:val="000C5022"/>
    <w:rsid w:val="000D7AD7"/>
    <w:rsid w:val="000E3380"/>
    <w:rsid w:val="000E4951"/>
    <w:rsid w:val="000E6097"/>
    <w:rsid w:val="000F1C8F"/>
    <w:rsid w:val="000F37DC"/>
    <w:rsid w:val="000F40B0"/>
    <w:rsid w:val="000F567E"/>
    <w:rsid w:val="000F56DF"/>
    <w:rsid w:val="001014E0"/>
    <w:rsid w:val="00102EE7"/>
    <w:rsid w:val="001046FB"/>
    <w:rsid w:val="00110C1C"/>
    <w:rsid w:val="001129A1"/>
    <w:rsid w:val="0011413D"/>
    <w:rsid w:val="00114B4A"/>
    <w:rsid w:val="0011577A"/>
    <w:rsid w:val="00121607"/>
    <w:rsid w:val="00124707"/>
    <w:rsid w:val="00125454"/>
    <w:rsid w:val="00130B18"/>
    <w:rsid w:val="00134384"/>
    <w:rsid w:val="00134E5D"/>
    <w:rsid w:val="00134F75"/>
    <w:rsid w:val="00135216"/>
    <w:rsid w:val="001354A3"/>
    <w:rsid w:val="00137913"/>
    <w:rsid w:val="00140BCE"/>
    <w:rsid w:val="00147318"/>
    <w:rsid w:val="00147472"/>
    <w:rsid w:val="001509D2"/>
    <w:rsid w:val="001540A2"/>
    <w:rsid w:val="00155060"/>
    <w:rsid w:val="00155A61"/>
    <w:rsid w:val="00155F93"/>
    <w:rsid w:val="00157939"/>
    <w:rsid w:val="00157D03"/>
    <w:rsid w:val="00160C55"/>
    <w:rsid w:val="001619C6"/>
    <w:rsid w:val="00167E62"/>
    <w:rsid w:val="001714B9"/>
    <w:rsid w:val="00172114"/>
    <w:rsid w:val="001721E2"/>
    <w:rsid w:val="0017266A"/>
    <w:rsid w:val="0017339B"/>
    <w:rsid w:val="00176423"/>
    <w:rsid w:val="00177268"/>
    <w:rsid w:val="001774CE"/>
    <w:rsid w:val="00177A0E"/>
    <w:rsid w:val="001802E7"/>
    <w:rsid w:val="001827A0"/>
    <w:rsid w:val="00186C43"/>
    <w:rsid w:val="00187A58"/>
    <w:rsid w:val="001921FD"/>
    <w:rsid w:val="001946DA"/>
    <w:rsid w:val="001947C7"/>
    <w:rsid w:val="00194B9A"/>
    <w:rsid w:val="00196678"/>
    <w:rsid w:val="001A0055"/>
    <w:rsid w:val="001A1929"/>
    <w:rsid w:val="001A3496"/>
    <w:rsid w:val="001A4927"/>
    <w:rsid w:val="001A5DAC"/>
    <w:rsid w:val="001B080F"/>
    <w:rsid w:val="001B0BBA"/>
    <w:rsid w:val="001C47CD"/>
    <w:rsid w:val="001D1030"/>
    <w:rsid w:val="001D1B3C"/>
    <w:rsid w:val="001D2001"/>
    <w:rsid w:val="001D37D5"/>
    <w:rsid w:val="001D4BE9"/>
    <w:rsid w:val="001D6FE4"/>
    <w:rsid w:val="001D760A"/>
    <w:rsid w:val="001D7860"/>
    <w:rsid w:val="001E01AD"/>
    <w:rsid w:val="001E1ECE"/>
    <w:rsid w:val="001E3820"/>
    <w:rsid w:val="001E450C"/>
    <w:rsid w:val="001E6A65"/>
    <w:rsid w:val="001F1045"/>
    <w:rsid w:val="001F606F"/>
    <w:rsid w:val="002028B2"/>
    <w:rsid w:val="00204C57"/>
    <w:rsid w:val="0020527A"/>
    <w:rsid w:val="002115E2"/>
    <w:rsid w:val="0021160D"/>
    <w:rsid w:val="002127C0"/>
    <w:rsid w:val="00215ABA"/>
    <w:rsid w:val="002177C5"/>
    <w:rsid w:val="00220A9D"/>
    <w:rsid w:val="002234BD"/>
    <w:rsid w:val="00225DE4"/>
    <w:rsid w:val="002263FF"/>
    <w:rsid w:val="002271DA"/>
    <w:rsid w:val="00230FCC"/>
    <w:rsid w:val="0023291B"/>
    <w:rsid w:val="00237AA4"/>
    <w:rsid w:val="00240F1D"/>
    <w:rsid w:val="002415CF"/>
    <w:rsid w:val="00243E07"/>
    <w:rsid w:val="00246F25"/>
    <w:rsid w:val="0025338D"/>
    <w:rsid w:val="00254CD7"/>
    <w:rsid w:val="002607C5"/>
    <w:rsid w:val="00262AE8"/>
    <w:rsid w:val="0026417D"/>
    <w:rsid w:val="00266072"/>
    <w:rsid w:val="002665C9"/>
    <w:rsid w:val="00266FB5"/>
    <w:rsid w:val="00282FDE"/>
    <w:rsid w:val="002844E5"/>
    <w:rsid w:val="00294005"/>
    <w:rsid w:val="00294B75"/>
    <w:rsid w:val="00296984"/>
    <w:rsid w:val="002A2189"/>
    <w:rsid w:val="002A4BB7"/>
    <w:rsid w:val="002A72DF"/>
    <w:rsid w:val="002B0418"/>
    <w:rsid w:val="002B222B"/>
    <w:rsid w:val="002C28CD"/>
    <w:rsid w:val="002C4183"/>
    <w:rsid w:val="002C479B"/>
    <w:rsid w:val="002C643C"/>
    <w:rsid w:val="002D1B1F"/>
    <w:rsid w:val="002D28F0"/>
    <w:rsid w:val="002D2F11"/>
    <w:rsid w:val="002D3A94"/>
    <w:rsid w:val="002D4D94"/>
    <w:rsid w:val="002D5D12"/>
    <w:rsid w:val="002D6A7C"/>
    <w:rsid w:val="002E421A"/>
    <w:rsid w:val="002E4D99"/>
    <w:rsid w:val="002E4DF0"/>
    <w:rsid w:val="002F0E4F"/>
    <w:rsid w:val="002F7CD3"/>
    <w:rsid w:val="00300B43"/>
    <w:rsid w:val="00301DFF"/>
    <w:rsid w:val="00301FE6"/>
    <w:rsid w:val="003028FE"/>
    <w:rsid w:val="00303050"/>
    <w:rsid w:val="00305A0D"/>
    <w:rsid w:val="00312A93"/>
    <w:rsid w:val="00313031"/>
    <w:rsid w:val="0031656C"/>
    <w:rsid w:val="003227FE"/>
    <w:rsid w:val="00323B03"/>
    <w:rsid w:val="0032514E"/>
    <w:rsid w:val="00325A9C"/>
    <w:rsid w:val="0032783E"/>
    <w:rsid w:val="00330E8A"/>
    <w:rsid w:val="00336571"/>
    <w:rsid w:val="00336A51"/>
    <w:rsid w:val="003374CB"/>
    <w:rsid w:val="00337E8C"/>
    <w:rsid w:val="00340FBA"/>
    <w:rsid w:val="0034262F"/>
    <w:rsid w:val="00344251"/>
    <w:rsid w:val="00344615"/>
    <w:rsid w:val="003455C5"/>
    <w:rsid w:val="00346B27"/>
    <w:rsid w:val="003476B9"/>
    <w:rsid w:val="00356972"/>
    <w:rsid w:val="00357936"/>
    <w:rsid w:val="00357EB7"/>
    <w:rsid w:val="0036081A"/>
    <w:rsid w:val="00360F62"/>
    <w:rsid w:val="00364395"/>
    <w:rsid w:val="00364708"/>
    <w:rsid w:val="00366A69"/>
    <w:rsid w:val="00366C9B"/>
    <w:rsid w:val="00367730"/>
    <w:rsid w:val="00370AAD"/>
    <w:rsid w:val="003740C1"/>
    <w:rsid w:val="00374387"/>
    <w:rsid w:val="003758C5"/>
    <w:rsid w:val="003772EF"/>
    <w:rsid w:val="003847D9"/>
    <w:rsid w:val="00385778"/>
    <w:rsid w:val="00386867"/>
    <w:rsid w:val="00390839"/>
    <w:rsid w:val="00391119"/>
    <w:rsid w:val="00392C64"/>
    <w:rsid w:val="0039676E"/>
    <w:rsid w:val="003978A0"/>
    <w:rsid w:val="003A06A8"/>
    <w:rsid w:val="003A30C1"/>
    <w:rsid w:val="003A318F"/>
    <w:rsid w:val="003A5FDA"/>
    <w:rsid w:val="003B0CDC"/>
    <w:rsid w:val="003B151B"/>
    <w:rsid w:val="003B1696"/>
    <w:rsid w:val="003B3223"/>
    <w:rsid w:val="003B4F4D"/>
    <w:rsid w:val="003B6CAB"/>
    <w:rsid w:val="003C10CE"/>
    <w:rsid w:val="003C256B"/>
    <w:rsid w:val="003C478E"/>
    <w:rsid w:val="003D3913"/>
    <w:rsid w:val="003D51EE"/>
    <w:rsid w:val="003D52B2"/>
    <w:rsid w:val="003D77F6"/>
    <w:rsid w:val="003E0705"/>
    <w:rsid w:val="003E4431"/>
    <w:rsid w:val="003E4811"/>
    <w:rsid w:val="003E5098"/>
    <w:rsid w:val="003E6E96"/>
    <w:rsid w:val="003F2170"/>
    <w:rsid w:val="003F239A"/>
    <w:rsid w:val="003F52ED"/>
    <w:rsid w:val="003F5EB4"/>
    <w:rsid w:val="004103B8"/>
    <w:rsid w:val="0041119F"/>
    <w:rsid w:val="0041286F"/>
    <w:rsid w:val="00414286"/>
    <w:rsid w:val="004159C5"/>
    <w:rsid w:val="00417E00"/>
    <w:rsid w:val="004239B5"/>
    <w:rsid w:val="00432AAC"/>
    <w:rsid w:val="00437510"/>
    <w:rsid w:val="004429CC"/>
    <w:rsid w:val="00445330"/>
    <w:rsid w:val="00445653"/>
    <w:rsid w:val="00445EBC"/>
    <w:rsid w:val="00446AB2"/>
    <w:rsid w:val="004511A6"/>
    <w:rsid w:val="00453F95"/>
    <w:rsid w:val="004564BB"/>
    <w:rsid w:val="00457725"/>
    <w:rsid w:val="00461325"/>
    <w:rsid w:val="0046160F"/>
    <w:rsid w:val="00461A38"/>
    <w:rsid w:val="00473F36"/>
    <w:rsid w:val="00483831"/>
    <w:rsid w:val="004855A4"/>
    <w:rsid w:val="004944BE"/>
    <w:rsid w:val="00495A46"/>
    <w:rsid w:val="00496437"/>
    <w:rsid w:val="004A041C"/>
    <w:rsid w:val="004A4099"/>
    <w:rsid w:val="004B0380"/>
    <w:rsid w:val="004B0E3D"/>
    <w:rsid w:val="004B2AA7"/>
    <w:rsid w:val="004B2DBB"/>
    <w:rsid w:val="004B312E"/>
    <w:rsid w:val="004B5026"/>
    <w:rsid w:val="004B7188"/>
    <w:rsid w:val="004B7D43"/>
    <w:rsid w:val="004C04BF"/>
    <w:rsid w:val="004C2B65"/>
    <w:rsid w:val="004C319F"/>
    <w:rsid w:val="004D2B3E"/>
    <w:rsid w:val="004D40AA"/>
    <w:rsid w:val="004D5C17"/>
    <w:rsid w:val="004D7944"/>
    <w:rsid w:val="004E5B0F"/>
    <w:rsid w:val="004F40DD"/>
    <w:rsid w:val="004F693F"/>
    <w:rsid w:val="005007A4"/>
    <w:rsid w:val="00501738"/>
    <w:rsid w:val="00501822"/>
    <w:rsid w:val="00501BB4"/>
    <w:rsid w:val="00501F7F"/>
    <w:rsid w:val="00504566"/>
    <w:rsid w:val="00504667"/>
    <w:rsid w:val="00506DA3"/>
    <w:rsid w:val="00507541"/>
    <w:rsid w:val="00510039"/>
    <w:rsid w:val="005116F1"/>
    <w:rsid w:val="00514C2E"/>
    <w:rsid w:val="005229D5"/>
    <w:rsid w:val="00522A97"/>
    <w:rsid w:val="00525DE0"/>
    <w:rsid w:val="005260ED"/>
    <w:rsid w:val="00536BD1"/>
    <w:rsid w:val="00536F52"/>
    <w:rsid w:val="00541020"/>
    <w:rsid w:val="0054292B"/>
    <w:rsid w:val="00542D1B"/>
    <w:rsid w:val="00544779"/>
    <w:rsid w:val="0054628C"/>
    <w:rsid w:val="00546C82"/>
    <w:rsid w:val="0055003B"/>
    <w:rsid w:val="005504A8"/>
    <w:rsid w:val="00551E34"/>
    <w:rsid w:val="005532C9"/>
    <w:rsid w:val="00554964"/>
    <w:rsid w:val="00554B37"/>
    <w:rsid w:val="005556E6"/>
    <w:rsid w:val="005578F7"/>
    <w:rsid w:val="005604B8"/>
    <w:rsid w:val="00563DAB"/>
    <w:rsid w:val="005679F9"/>
    <w:rsid w:val="00574A5C"/>
    <w:rsid w:val="0057617F"/>
    <w:rsid w:val="005764D9"/>
    <w:rsid w:val="00583533"/>
    <w:rsid w:val="005912CB"/>
    <w:rsid w:val="00593CAF"/>
    <w:rsid w:val="00596C10"/>
    <w:rsid w:val="005A0C52"/>
    <w:rsid w:val="005A2873"/>
    <w:rsid w:val="005A3EAE"/>
    <w:rsid w:val="005A5C7C"/>
    <w:rsid w:val="005B3A0C"/>
    <w:rsid w:val="005B50F4"/>
    <w:rsid w:val="005C7EF3"/>
    <w:rsid w:val="005D0132"/>
    <w:rsid w:val="005D3FC1"/>
    <w:rsid w:val="005D41A1"/>
    <w:rsid w:val="005D5375"/>
    <w:rsid w:val="005D71EE"/>
    <w:rsid w:val="005D7B9C"/>
    <w:rsid w:val="005E2764"/>
    <w:rsid w:val="005E48CA"/>
    <w:rsid w:val="005F2ED9"/>
    <w:rsid w:val="005F6B66"/>
    <w:rsid w:val="005F7E34"/>
    <w:rsid w:val="00600C29"/>
    <w:rsid w:val="00603327"/>
    <w:rsid w:val="00603FD2"/>
    <w:rsid w:val="00606EEC"/>
    <w:rsid w:val="00607548"/>
    <w:rsid w:val="006076F6"/>
    <w:rsid w:val="006100ED"/>
    <w:rsid w:val="0061184C"/>
    <w:rsid w:val="0061253B"/>
    <w:rsid w:val="00612DE6"/>
    <w:rsid w:val="006139AA"/>
    <w:rsid w:val="00614A30"/>
    <w:rsid w:val="00614EDB"/>
    <w:rsid w:val="00621A04"/>
    <w:rsid w:val="00621D3A"/>
    <w:rsid w:val="006221E8"/>
    <w:rsid w:val="00624C64"/>
    <w:rsid w:val="00627242"/>
    <w:rsid w:val="006311B0"/>
    <w:rsid w:val="00634E15"/>
    <w:rsid w:val="006367F9"/>
    <w:rsid w:val="00636925"/>
    <w:rsid w:val="00636E16"/>
    <w:rsid w:val="00637007"/>
    <w:rsid w:val="00637727"/>
    <w:rsid w:val="00637795"/>
    <w:rsid w:val="00642BD8"/>
    <w:rsid w:val="006441BA"/>
    <w:rsid w:val="006518B8"/>
    <w:rsid w:val="00653863"/>
    <w:rsid w:val="00653B76"/>
    <w:rsid w:val="006546C3"/>
    <w:rsid w:val="00656C5D"/>
    <w:rsid w:val="00656D8F"/>
    <w:rsid w:val="0066020C"/>
    <w:rsid w:val="006607CF"/>
    <w:rsid w:val="00661C15"/>
    <w:rsid w:val="006626CD"/>
    <w:rsid w:val="006663EF"/>
    <w:rsid w:val="00670EA6"/>
    <w:rsid w:val="00680851"/>
    <w:rsid w:val="006866C0"/>
    <w:rsid w:val="006877B5"/>
    <w:rsid w:val="006900EE"/>
    <w:rsid w:val="006921C8"/>
    <w:rsid w:val="006A25D9"/>
    <w:rsid w:val="006A39A4"/>
    <w:rsid w:val="006A42E9"/>
    <w:rsid w:val="006A73B3"/>
    <w:rsid w:val="006B07AB"/>
    <w:rsid w:val="006B2A71"/>
    <w:rsid w:val="006B5F6C"/>
    <w:rsid w:val="006C0F90"/>
    <w:rsid w:val="006C30E5"/>
    <w:rsid w:val="006C44B1"/>
    <w:rsid w:val="006C5F74"/>
    <w:rsid w:val="006C6195"/>
    <w:rsid w:val="006C79E0"/>
    <w:rsid w:val="006D28DB"/>
    <w:rsid w:val="006D2EBE"/>
    <w:rsid w:val="006D351F"/>
    <w:rsid w:val="006D3EBC"/>
    <w:rsid w:val="006D48E9"/>
    <w:rsid w:val="006D6C95"/>
    <w:rsid w:val="006D7913"/>
    <w:rsid w:val="006D7B3C"/>
    <w:rsid w:val="006E0E79"/>
    <w:rsid w:val="006E1823"/>
    <w:rsid w:val="006E275F"/>
    <w:rsid w:val="006E734F"/>
    <w:rsid w:val="006F2B11"/>
    <w:rsid w:val="006F3D04"/>
    <w:rsid w:val="006F65A0"/>
    <w:rsid w:val="00705DA5"/>
    <w:rsid w:val="00705EB8"/>
    <w:rsid w:val="007062D7"/>
    <w:rsid w:val="007123BB"/>
    <w:rsid w:val="007141B3"/>
    <w:rsid w:val="00717406"/>
    <w:rsid w:val="00722A77"/>
    <w:rsid w:val="00723F2D"/>
    <w:rsid w:val="00724384"/>
    <w:rsid w:val="00730F81"/>
    <w:rsid w:val="007321AF"/>
    <w:rsid w:val="007365AC"/>
    <w:rsid w:val="007415CC"/>
    <w:rsid w:val="007431E8"/>
    <w:rsid w:val="00746A30"/>
    <w:rsid w:val="00752EC1"/>
    <w:rsid w:val="00755D32"/>
    <w:rsid w:val="00757715"/>
    <w:rsid w:val="007614C9"/>
    <w:rsid w:val="007632C6"/>
    <w:rsid w:val="00763DC4"/>
    <w:rsid w:val="00765E32"/>
    <w:rsid w:val="00767B82"/>
    <w:rsid w:val="00776BD3"/>
    <w:rsid w:val="0078356B"/>
    <w:rsid w:val="00785136"/>
    <w:rsid w:val="00785EB3"/>
    <w:rsid w:val="00791EC7"/>
    <w:rsid w:val="00795110"/>
    <w:rsid w:val="00796C38"/>
    <w:rsid w:val="007978BA"/>
    <w:rsid w:val="007A33A3"/>
    <w:rsid w:val="007B3181"/>
    <w:rsid w:val="007B324B"/>
    <w:rsid w:val="007B3710"/>
    <w:rsid w:val="007B577D"/>
    <w:rsid w:val="007B592E"/>
    <w:rsid w:val="007C2657"/>
    <w:rsid w:val="007C3FB7"/>
    <w:rsid w:val="007D4464"/>
    <w:rsid w:val="007D46FB"/>
    <w:rsid w:val="007D6BDC"/>
    <w:rsid w:val="007E19B0"/>
    <w:rsid w:val="007E73D0"/>
    <w:rsid w:val="007F5B06"/>
    <w:rsid w:val="007F78CB"/>
    <w:rsid w:val="00800737"/>
    <w:rsid w:val="00801386"/>
    <w:rsid w:val="00804B09"/>
    <w:rsid w:val="008106DF"/>
    <w:rsid w:val="00811D40"/>
    <w:rsid w:val="00812F25"/>
    <w:rsid w:val="00814DED"/>
    <w:rsid w:val="008158BA"/>
    <w:rsid w:val="00820AA8"/>
    <w:rsid w:val="00821D1E"/>
    <w:rsid w:val="00824B9A"/>
    <w:rsid w:val="00834D22"/>
    <w:rsid w:val="00835A1F"/>
    <w:rsid w:val="00837455"/>
    <w:rsid w:val="0084203D"/>
    <w:rsid w:val="00843431"/>
    <w:rsid w:val="008437FC"/>
    <w:rsid w:val="00850467"/>
    <w:rsid w:val="00850A97"/>
    <w:rsid w:val="00850AD0"/>
    <w:rsid w:val="0085113D"/>
    <w:rsid w:val="008511FB"/>
    <w:rsid w:val="008550EC"/>
    <w:rsid w:val="00855596"/>
    <w:rsid w:val="00860263"/>
    <w:rsid w:val="00863FE2"/>
    <w:rsid w:val="00866306"/>
    <w:rsid w:val="00866A41"/>
    <w:rsid w:val="008707A6"/>
    <w:rsid w:val="008740E6"/>
    <w:rsid w:val="0088020A"/>
    <w:rsid w:val="008808FE"/>
    <w:rsid w:val="00881156"/>
    <w:rsid w:val="00881E12"/>
    <w:rsid w:val="00883268"/>
    <w:rsid w:val="00890BFD"/>
    <w:rsid w:val="008910CD"/>
    <w:rsid w:val="0089339D"/>
    <w:rsid w:val="0089520D"/>
    <w:rsid w:val="00896104"/>
    <w:rsid w:val="008977EF"/>
    <w:rsid w:val="008A2B1A"/>
    <w:rsid w:val="008A378E"/>
    <w:rsid w:val="008A5071"/>
    <w:rsid w:val="008A64F7"/>
    <w:rsid w:val="008B057E"/>
    <w:rsid w:val="008B064C"/>
    <w:rsid w:val="008B6465"/>
    <w:rsid w:val="008C0829"/>
    <w:rsid w:val="008C4C47"/>
    <w:rsid w:val="008C695B"/>
    <w:rsid w:val="008C6ED4"/>
    <w:rsid w:val="008D3973"/>
    <w:rsid w:val="008D57CF"/>
    <w:rsid w:val="008D58D8"/>
    <w:rsid w:val="008D5E19"/>
    <w:rsid w:val="008E08A9"/>
    <w:rsid w:val="008E3A1D"/>
    <w:rsid w:val="008E4CDE"/>
    <w:rsid w:val="008F0548"/>
    <w:rsid w:val="008F4F3D"/>
    <w:rsid w:val="00903476"/>
    <w:rsid w:val="009052E0"/>
    <w:rsid w:val="00906B2B"/>
    <w:rsid w:val="009139B0"/>
    <w:rsid w:val="00916ED4"/>
    <w:rsid w:val="00917C61"/>
    <w:rsid w:val="00920A6A"/>
    <w:rsid w:val="00922199"/>
    <w:rsid w:val="009261AC"/>
    <w:rsid w:val="0092660A"/>
    <w:rsid w:val="00926900"/>
    <w:rsid w:val="00933A8A"/>
    <w:rsid w:val="00933D26"/>
    <w:rsid w:val="00933E75"/>
    <w:rsid w:val="00942800"/>
    <w:rsid w:val="00947A63"/>
    <w:rsid w:val="0095056D"/>
    <w:rsid w:val="009506DE"/>
    <w:rsid w:val="0095197C"/>
    <w:rsid w:val="00952890"/>
    <w:rsid w:val="00956093"/>
    <w:rsid w:val="009560F6"/>
    <w:rsid w:val="0095741E"/>
    <w:rsid w:val="00957B27"/>
    <w:rsid w:val="00961DD6"/>
    <w:rsid w:val="00964BF1"/>
    <w:rsid w:val="00965A10"/>
    <w:rsid w:val="00966EC8"/>
    <w:rsid w:val="00971660"/>
    <w:rsid w:val="00972B6C"/>
    <w:rsid w:val="00977DE4"/>
    <w:rsid w:val="00977E9C"/>
    <w:rsid w:val="0098472B"/>
    <w:rsid w:val="00985600"/>
    <w:rsid w:val="00987544"/>
    <w:rsid w:val="00991274"/>
    <w:rsid w:val="00991427"/>
    <w:rsid w:val="0099154E"/>
    <w:rsid w:val="00992BAE"/>
    <w:rsid w:val="0099631A"/>
    <w:rsid w:val="009A545E"/>
    <w:rsid w:val="009B13C4"/>
    <w:rsid w:val="009B15E1"/>
    <w:rsid w:val="009B18B3"/>
    <w:rsid w:val="009B2F58"/>
    <w:rsid w:val="009B3BF0"/>
    <w:rsid w:val="009B3E86"/>
    <w:rsid w:val="009B4799"/>
    <w:rsid w:val="009B665D"/>
    <w:rsid w:val="009B6724"/>
    <w:rsid w:val="009C1462"/>
    <w:rsid w:val="009C1DA0"/>
    <w:rsid w:val="009C3749"/>
    <w:rsid w:val="009C7228"/>
    <w:rsid w:val="009D6214"/>
    <w:rsid w:val="009E09CC"/>
    <w:rsid w:val="009E0EB6"/>
    <w:rsid w:val="009E4074"/>
    <w:rsid w:val="009E4113"/>
    <w:rsid w:val="009E50A2"/>
    <w:rsid w:val="009E5324"/>
    <w:rsid w:val="009F1190"/>
    <w:rsid w:val="009F25ED"/>
    <w:rsid w:val="009F2D64"/>
    <w:rsid w:val="009F3403"/>
    <w:rsid w:val="009F3AB9"/>
    <w:rsid w:val="009F5212"/>
    <w:rsid w:val="009F65E6"/>
    <w:rsid w:val="009F738A"/>
    <w:rsid w:val="00A00A4B"/>
    <w:rsid w:val="00A0190C"/>
    <w:rsid w:val="00A02372"/>
    <w:rsid w:val="00A049F5"/>
    <w:rsid w:val="00A16736"/>
    <w:rsid w:val="00A20FA8"/>
    <w:rsid w:val="00A2413B"/>
    <w:rsid w:val="00A24208"/>
    <w:rsid w:val="00A25785"/>
    <w:rsid w:val="00A32A18"/>
    <w:rsid w:val="00A3303F"/>
    <w:rsid w:val="00A33F8A"/>
    <w:rsid w:val="00A35F70"/>
    <w:rsid w:val="00A40ACA"/>
    <w:rsid w:val="00A435C9"/>
    <w:rsid w:val="00A450B0"/>
    <w:rsid w:val="00A64D99"/>
    <w:rsid w:val="00A6579E"/>
    <w:rsid w:val="00A65F10"/>
    <w:rsid w:val="00A6759F"/>
    <w:rsid w:val="00A70305"/>
    <w:rsid w:val="00A7467C"/>
    <w:rsid w:val="00A77265"/>
    <w:rsid w:val="00A772C2"/>
    <w:rsid w:val="00A83FE7"/>
    <w:rsid w:val="00A842B0"/>
    <w:rsid w:val="00A85252"/>
    <w:rsid w:val="00A869F2"/>
    <w:rsid w:val="00A87DB3"/>
    <w:rsid w:val="00A93364"/>
    <w:rsid w:val="00A93BDC"/>
    <w:rsid w:val="00AA2DBC"/>
    <w:rsid w:val="00AB176C"/>
    <w:rsid w:val="00AB4771"/>
    <w:rsid w:val="00AB6146"/>
    <w:rsid w:val="00AB7089"/>
    <w:rsid w:val="00AB7912"/>
    <w:rsid w:val="00AC030C"/>
    <w:rsid w:val="00AC1078"/>
    <w:rsid w:val="00AC2B57"/>
    <w:rsid w:val="00AC59E9"/>
    <w:rsid w:val="00AC5D96"/>
    <w:rsid w:val="00AC68B3"/>
    <w:rsid w:val="00AC7786"/>
    <w:rsid w:val="00AD383F"/>
    <w:rsid w:val="00AD48C1"/>
    <w:rsid w:val="00AD635B"/>
    <w:rsid w:val="00AD736C"/>
    <w:rsid w:val="00AE076E"/>
    <w:rsid w:val="00AE0C5C"/>
    <w:rsid w:val="00AE11CD"/>
    <w:rsid w:val="00AE6120"/>
    <w:rsid w:val="00AF036A"/>
    <w:rsid w:val="00AF53FD"/>
    <w:rsid w:val="00AF5A6B"/>
    <w:rsid w:val="00AF6A34"/>
    <w:rsid w:val="00B01511"/>
    <w:rsid w:val="00B01689"/>
    <w:rsid w:val="00B119E4"/>
    <w:rsid w:val="00B13267"/>
    <w:rsid w:val="00B22B15"/>
    <w:rsid w:val="00B23793"/>
    <w:rsid w:val="00B2420C"/>
    <w:rsid w:val="00B25CFC"/>
    <w:rsid w:val="00B31F00"/>
    <w:rsid w:val="00B32333"/>
    <w:rsid w:val="00B332D4"/>
    <w:rsid w:val="00B341B1"/>
    <w:rsid w:val="00B40CF5"/>
    <w:rsid w:val="00B41E79"/>
    <w:rsid w:val="00B42DCB"/>
    <w:rsid w:val="00B440BF"/>
    <w:rsid w:val="00B44554"/>
    <w:rsid w:val="00B51C64"/>
    <w:rsid w:val="00B57AF1"/>
    <w:rsid w:val="00B63BB9"/>
    <w:rsid w:val="00B67F86"/>
    <w:rsid w:val="00B70B30"/>
    <w:rsid w:val="00B725C8"/>
    <w:rsid w:val="00B730B9"/>
    <w:rsid w:val="00B77CBA"/>
    <w:rsid w:val="00B81E93"/>
    <w:rsid w:val="00B8200C"/>
    <w:rsid w:val="00B83D76"/>
    <w:rsid w:val="00B84E21"/>
    <w:rsid w:val="00B913DA"/>
    <w:rsid w:val="00B95546"/>
    <w:rsid w:val="00B97801"/>
    <w:rsid w:val="00BA260A"/>
    <w:rsid w:val="00BA459C"/>
    <w:rsid w:val="00BA47EC"/>
    <w:rsid w:val="00BA6D8C"/>
    <w:rsid w:val="00BA7784"/>
    <w:rsid w:val="00BB0FD2"/>
    <w:rsid w:val="00BB5DDF"/>
    <w:rsid w:val="00BB6FFA"/>
    <w:rsid w:val="00BD2A5E"/>
    <w:rsid w:val="00BD3A3A"/>
    <w:rsid w:val="00BE1419"/>
    <w:rsid w:val="00BE4139"/>
    <w:rsid w:val="00C00C39"/>
    <w:rsid w:val="00C02FE8"/>
    <w:rsid w:val="00C04357"/>
    <w:rsid w:val="00C130E5"/>
    <w:rsid w:val="00C149CF"/>
    <w:rsid w:val="00C260D2"/>
    <w:rsid w:val="00C27D47"/>
    <w:rsid w:val="00C37433"/>
    <w:rsid w:val="00C375DE"/>
    <w:rsid w:val="00C40EAB"/>
    <w:rsid w:val="00C42F2D"/>
    <w:rsid w:val="00C44DAD"/>
    <w:rsid w:val="00C514DB"/>
    <w:rsid w:val="00C52306"/>
    <w:rsid w:val="00C5313B"/>
    <w:rsid w:val="00C5431E"/>
    <w:rsid w:val="00C60AF7"/>
    <w:rsid w:val="00C619A4"/>
    <w:rsid w:val="00C62D31"/>
    <w:rsid w:val="00C653F1"/>
    <w:rsid w:val="00C657AD"/>
    <w:rsid w:val="00C67AA2"/>
    <w:rsid w:val="00C75ECE"/>
    <w:rsid w:val="00C8247E"/>
    <w:rsid w:val="00C863FE"/>
    <w:rsid w:val="00C95C86"/>
    <w:rsid w:val="00C9707B"/>
    <w:rsid w:val="00CA1E80"/>
    <w:rsid w:val="00CA24CE"/>
    <w:rsid w:val="00CA700E"/>
    <w:rsid w:val="00CA78D0"/>
    <w:rsid w:val="00CB10C8"/>
    <w:rsid w:val="00CB2B3E"/>
    <w:rsid w:val="00CB3BFA"/>
    <w:rsid w:val="00CC1920"/>
    <w:rsid w:val="00CC3987"/>
    <w:rsid w:val="00CC436F"/>
    <w:rsid w:val="00CC4816"/>
    <w:rsid w:val="00CC6EF9"/>
    <w:rsid w:val="00CC7A03"/>
    <w:rsid w:val="00CD0139"/>
    <w:rsid w:val="00CD2926"/>
    <w:rsid w:val="00CD2B45"/>
    <w:rsid w:val="00CD5709"/>
    <w:rsid w:val="00CD788E"/>
    <w:rsid w:val="00CD7DA0"/>
    <w:rsid w:val="00CF12D7"/>
    <w:rsid w:val="00CF16E8"/>
    <w:rsid w:val="00CF3AB2"/>
    <w:rsid w:val="00CF41C7"/>
    <w:rsid w:val="00CF4BF6"/>
    <w:rsid w:val="00D00C97"/>
    <w:rsid w:val="00D16D19"/>
    <w:rsid w:val="00D22273"/>
    <w:rsid w:val="00D2251C"/>
    <w:rsid w:val="00D26C8D"/>
    <w:rsid w:val="00D278F8"/>
    <w:rsid w:val="00D308CB"/>
    <w:rsid w:val="00D32378"/>
    <w:rsid w:val="00D3505B"/>
    <w:rsid w:val="00D37F63"/>
    <w:rsid w:val="00D40C3E"/>
    <w:rsid w:val="00D412DC"/>
    <w:rsid w:val="00D42A03"/>
    <w:rsid w:val="00D43F35"/>
    <w:rsid w:val="00D459E1"/>
    <w:rsid w:val="00D50674"/>
    <w:rsid w:val="00D5158A"/>
    <w:rsid w:val="00D51C04"/>
    <w:rsid w:val="00D52A56"/>
    <w:rsid w:val="00D53F4B"/>
    <w:rsid w:val="00D60520"/>
    <w:rsid w:val="00D61521"/>
    <w:rsid w:val="00D651E8"/>
    <w:rsid w:val="00D6550B"/>
    <w:rsid w:val="00D655FA"/>
    <w:rsid w:val="00D66940"/>
    <w:rsid w:val="00D7223F"/>
    <w:rsid w:val="00D72E05"/>
    <w:rsid w:val="00D7340D"/>
    <w:rsid w:val="00D760B2"/>
    <w:rsid w:val="00D76C3E"/>
    <w:rsid w:val="00D77D4C"/>
    <w:rsid w:val="00D80327"/>
    <w:rsid w:val="00D80FCB"/>
    <w:rsid w:val="00D82E26"/>
    <w:rsid w:val="00D841CC"/>
    <w:rsid w:val="00D87E20"/>
    <w:rsid w:val="00D91FEC"/>
    <w:rsid w:val="00D92F03"/>
    <w:rsid w:val="00D95BE2"/>
    <w:rsid w:val="00DA1757"/>
    <w:rsid w:val="00DA22DC"/>
    <w:rsid w:val="00DA4BD9"/>
    <w:rsid w:val="00DB0A51"/>
    <w:rsid w:val="00DB1CA7"/>
    <w:rsid w:val="00DB1E1B"/>
    <w:rsid w:val="00DB6598"/>
    <w:rsid w:val="00DB698B"/>
    <w:rsid w:val="00DD163A"/>
    <w:rsid w:val="00DD1A59"/>
    <w:rsid w:val="00DD3B31"/>
    <w:rsid w:val="00DE60FC"/>
    <w:rsid w:val="00DE7056"/>
    <w:rsid w:val="00DE7697"/>
    <w:rsid w:val="00DE7D43"/>
    <w:rsid w:val="00DF0CD1"/>
    <w:rsid w:val="00DF5F51"/>
    <w:rsid w:val="00E01B3B"/>
    <w:rsid w:val="00E0299F"/>
    <w:rsid w:val="00E03ACB"/>
    <w:rsid w:val="00E03BBF"/>
    <w:rsid w:val="00E05394"/>
    <w:rsid w:val="00E06A7B"/>
    <w:rsid w:val="00E10D96"/>
    <w:rsid w:val="00E11283"/>
    <w:rsid w:val="00E16CEB"/>
    <w:rsid w:val="00E176C9"/>
    <w:rsid w:val="00E20D97"/>
    <w:rsid w:val="00E308F7"/>
    <w:rsid w:val="00E345A6"/>
    <w:rsid w:val="00E366AD"/>
    <w:rsid w:val="00E4002A"/>
    <w:rsid w:val="00E40AF6"/>
    <w:rsid w:val="00E40CAF"/>
    <w:rsid w:val="00E43259"/>
    <w:rsid w:val="00E579B7"/>
    <w:rsid w:val="00E622EB"/>
    <w:rsid w:val="00E6764D"/>
    <w:rsid w:val="00E67709"/>
    <w:rsid w:val="00E738DE"/>
    <w:rsid w:val="00E75403"/>
    <w:rsid w:val="00E76F41"/>
    <w:rsid w:val="00E808B9"/>
    <w:rsid w:val="00E85E3C"/>
    <w:rsid w:val="00E91205"/>
    <w:rsid w:val="00E92036"/>
    <w:rsid w:val="00E93FA1"/>
    <w:rsid w:val="00EA100A"/>
    <w:rsid w:val="00EA29D6"/>
    <w:rsid w:val="00EA744D"/>
    <w:rsid w:val="00EB4361"/>
    <w:rsid w:val="00EB7E0C"/>
    <w:rsid w:val="00EC0DBE"/>
    <w:rsid w:val="00EC0DF7"/>
    <w:rsid w:val="00EC3436"/>
    <w:rsid w:val="00EC3AB1"/>
    <w:rsid w:val="00EC50CF"/>
    <w:rsid w:val="00EC72DE"/>
    <w:rsid w:val="00ED0B37"/>
    <w:rsid w:val="00EE0E18"/>
    <w:rsid w:val="00EE212B"/>
    <w:rsid w:val="00EF03DA"/>
    <w:rsid w:val="00EF0607"/>
    <w:rsid w:val="00EF2511"/>
    <w:rsid w:val="00EF2945"/>
    <w:rsid w:val="00EF5A2B"/>
    <w:rsid w:val="00EF62CA"/>
    <w:rsid w:val="00EF6785"/>
    <w:rsid w:val="00F045AA"/>
    <w:rsid w:val="00F053DA"/>
    <w:rsid w:val="00F0677C"/>
    <w:rsid w:val="00F070A7"/>
    <w:rsid w:val="00F07F34"/>
    <w:rsid w:val="00F11BC6"/>
    <w:rsid w:val="00F15805"/>
    <w:rsid w:val="00F21F5B"/>
    <w:rsid w:val="00F2230A"/>
    <w:rsid w:val="00F2340E"/>
    <w:rsid w:val="00F239CE"/>
    <w:rsid w:val="00F23AF3"/>
    <w:rsid w:val="00F23DCD"/>
    <w:rsid w:val="00F2645D"/>
    <w:rsid w:val="00F26BC8"/>
    <w:rsid w:val="00F26BEC"/>
    <w:rsid w:val="00F26D9C"/>
    <w:rsid w:val="00F27A44"/>
    <w:rsid w:val="00F320E7"/>
    <w:rsid w:val="00F334CE"/>
    <w:rsid w:val="00F34E47"/>
    <w:rsid w:val="00F37335"/>
    <w:rsid w:val="00F413DD"/>
    <w:rsid w:val="00F43679"/>
    <w:rsid w:val="00F43A31"/>
    <w:rsid w:val="00F45FAA"/>
    <w:rsid w:val="00F47335"/>
    <w:rsid w:val="00F534C8"/>
    <w:rsid w:val="00F540B2"/>
    <w:rsid w:val="00F5418D"/>
    <w:rsid w:val="00F552E0"/>
    <w:rsid w:val="00F55CE9"/>
    <w:rsid w:val="00F56A04"/>
    <w:rsid w:val="00F60772"/>
    <w:rsid w:val="00F61023"/>
    <w:rsid w:val="00F628D1"/>
    <w:rsid w:val="00F62DD8"/>
    <w:rsid w:val="00F64741"/>
    <w:rsid w:val="00F64F6F"/>
    <w:rsid w:val="00F65804"/>
    <w:rsid w:val="00F65C16"/>
    <w:rsid w:val="00F7081E"/>
    <w:rsid w:val="00F72263"/>
    <w:rsid w:val="00F726A6"/>
    <w:rsid w:val="00F738A1"/>
    <w:rsid w:val="00F74539"/>
    <w:rsid w:val="00F75948"/>
    <w:rsid w:val="00F76D3B"/>
    <w:rsid w:val="00F77E41"/>
    <w:rsid w:val="00F803C1"/>
    <w:rsid w:val="00F80DE4"/>
    <w:rsid w:val="00F82A9B"/>
    <w:rsid w:val="00F83BFA"/>
    <w:rsid w:val="00F85E02"/>
    <w:rsid w:val="00F86716"/>
    <w:rsid w:val="00F924F7"/>
    <w:rsid w:val="00F93A08"/>
    <w:rsid w:val="00F94253"/>
    <w:rsid w:val="00F944C7"/>
    <w:rsid w:val="00F94661"/>
    <w:rsid w:val="00F96DB7"/>
    <w:rsid w:val="00F97CEA"/>
    <w:rsid w:val="00FA01CE"/>
    <w:rsid w:val="00FA0302"/>
    <w:rsid w:val="00FA3784"/>
    <w:rsid w:val="00FA6335"/>
    <w:rsid w:val="00FA654F"/>
    <w:rsid w:val="00FB08AC"/>
    <w:rsid w:val="00FB11B5"/>
    <w:rsid w:val="00FB303E"/>
    <w:rsid w:val="00FB329B"/>
    <w:rsid w:val="00FB3875"/>
    <w:rsid w:val="00FB7233"/>
    <w:rsid w:val="00FC5B6B"/>
    <w:rsid w:val="00FC75C2"/>
    <w:rsid w:val="00FD0C71"/>
    <w:rsid w:val="00FD0DDA"/>
    <w:rsid w:val="00FD338A"/>
    <w:rsid w:val="00FD5448"/>
    <w:rsid w:val="00FE1364"/>
    <w:rsid w:val="00FE2A28"/>
    <w:rsid w:val="00FE74EC"/>
    <w:rsid w:val="00FF1092"/>
    <w:rsid w:val="00FF3433"/>
    <w:rsid w:val="00FF4C9B"/>
    <w:rsid w:val="00FF536A"/>
    <w:rsid w:val="00FF5F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1293B25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Body Text Indent 2" w:uiPriority="0"/>
    <w:lsdException w:name="Block Text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36BD1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styleId="Ttulo1">
    <w:name w:val="heading 1"/>
    <w:basedOn w:val="Normal"/>
    <w:next w:val="Normal"/>
    <w:link w:val="Ttulo1Car"/>
    <w:uiPriority w:val="9"/>
    <w:qFormat/>
    <w:rsid w:val="00D5158A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es-ES_tradnl" w:eastAsia="en-US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A93BDC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536BD1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536BD1"/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styleId="Piedepgina">
    <w:name w:val="footer"/>
    <w:basedOn w:val="Normal"/>
    <w:link w:val="PiedepginaCar"/>
    <w:uiPriority w:val="99"/>
    <w:unhideWhenUsed/>
    <w:rsid w:val="00536BD1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536BD1"/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table" w:styleId="Tablaconcuadrcula">
    <w:name w:val="Table Grid"/>
    <w:basedOn w:val="Tablanormal"/>
    <w:uiPriority w:val="59"/>
    <w:rsid w:val="00536BD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2Car">
    <w:name w:val="Título 2 Car"/>
    <w:basedOn w:val="Fuentedeprrafopredeter"/>
    <w:link w:val="Ttulo2"/>
    <w:uiPriority w:val="9"/>
    <w:rsid w:val="00A93BD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s-ES" w:eastAsia="es-ES"/>
    </w:rPr>
  </w:style>
  <w:style w:type="paragraph" w:styleId="Sangra2detindependiente">
    <w:name w:val="Body Text Indent 2"/>
    <w:basedOn w:val="Normal"/>
    <w:link w:val="Sangra2detindependienteCar"/>
    <w:rsid w:val="00A93BDC"/>
    <w:pPr>
      <w:numPr>
        <w:ilvl w:val="12"/>
      </w:numPr>
      <w:ind w:left="1701"/>
      <w:jc w:val="both"/>
    </w:pPr>
    <w:rPr>
      <w:rFonts w:ascii="Arial" w:hAnsi="Arial"/>
      <w:color w:val="000080"/>
      <w:sz w:val="22"/>
    </w:rPr>
  </w:style>
  <w:style w:type="character" w:customStyle="1" w:styleId="Sangra2detindependienteCar">
    <w:name w:val="Sangría 2 de t. independiente Car"/>
    <w:basedOn w:val="Fuentedeprrafopredeter"/>
    <w:link w:val="Sangra2detindependiente"/>
    <w:rsid w:val="00A93BDC"/>
    <w:rPr>
      <w:rFonts w:ascii="Arial" w:eastAsia="Times New Roman" w:hAnsi="Arial" w:cs="Times New Roman"/>
      <w:color w:val="000080"/>
      <w:szCs w:val="24"/>
      <w:lang w:val="es-ES" w:eastAsia="es-ES"/>
    </w:rPr>
  </w:style>
  <w:style w:type="character" w:customStyle="1" w:styleId="DeltaViewInsertion">
    <w:name w:val="DeltaView Insertion"/>
    <w:rsid w:val="00A93BDC"/>
    <w:rPr>
      <w:color w:val="0000FF"/>
      <w:spacing w:val="0"/>
      <w:u w:val="double"/>
    </w:rPr>
  </w:style>
  <w:style w:type="paragraph" w:styleId="Textodebloque">
    <w:name w:val="Block Text"/>
    <w:basedOn w:val="Normal"/>
    <w:rsid w:val="00A93BDC"/>
    <w:pPr>
      <w:numPr>
        <w:ilvl w:val="12"/>
      </w:numPr>
      <w:tabs>
        <w:tab w:val="left" w:pos="-1701"/>
        <w:tab w:val="left" w:pos="-142"/>
      </w:tabs>
      <w:ind w:left="1440" w:right="-93"/>
      <w:jc w:val="both"/>
    </w:pPr>
    <w:rPr>
      <w:rFonts w:ascii="Arial" w:hAnsi="Arial" w:cs="Arial"/>
      <w:sz w:val="22"/>
    </w:rPr>
  </w:style>
  <w:style w:type="character" w:styleId="Hipervnculo">
    <w:name w:val="Hyperlink"/>
    <w:aliases w:val="Hipervínculo1,Hipervínculo11,Hipervínculo12,Hipervínculo13,Hipervínculo14,Hipervínculo15"/>
    <w:uiPriority w:val="99"/>
    <w:rsid w:val="00A93BDC"/>
    <w:rPr>
      <w:color w:val="0000FF"/>
      <w:u w:val="single"/>
    </w:rPr>
  </w:style>
  <w:style w:type="paragraph" w:styleId="Textoindependiente2">
    <w:name w:val="Body Text 2"/>
    <w:basedOn w:val="Normal"/>
    <w:link w:val="Textoindependiente2Car"/>
    <w:uiPriority w:val="99"/>
    <w:unhideWhenUsed/>
    <w:rsid w:val="00A93BDC"/>
    <w:pPr>
      <w:spacing w:after="120" w:line="480" w:lineRule="auto"/>
    </w:pPr>
  </w:style>
  <w:style w:type="character" w:customStyle="1" w:styleId="Textoindependiente2Car">
    <w:name w:val="Texto independiente 2 Car"/>
    <w:basedOn w:val="Fuentedeprrafopredeter"/>
    <w:link w:val="Textoindependiente2"/>
    <w:uiPriority w:val="99"/>
    <w:rsid w:val="00A93BDC"/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Textoindependiente32">
    <w:name w:val="Texto independiente 32"/>
    <w:basedOn w:val="Normal"/>
    <w:rsid w:val="00A93BDC"/>
    <w:pPr>
      <w:jc w:val="both"/>
    </w:pPr>
    <w:rPr>
      <w:sz w:val="20"/>
      <w:szCs w:val="20"/>
    </w:rPr>
  </w:style>
  <w:style w:type="paragraph" w:styleId="Textoindependiente">
    <w:name w:val="Body Text"/>
    <w:basedOn w:val="Normal"/>
    <w:link w:val="TextoindependienteCar"/>
    <w:rsid w:val="00A93BDC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rsid w:val="00A93BDC"/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Textoindependiente23">
    <w:name w:val="Texto independiente 23"/>
    <w:basedOn w:val="Normal"/>
    <w:rsid w:val="00A93BDC"/>
    <w:pPr>
      <w:widowControl w:val="0"/>
      <w:overflowPunct w:val="0"/>
      <w:autoSpaceDE w:val="0"/>
      <w:autoSpaceDN w:val="0"/>
      <w:adjustRightInd w:val="0"/>
      <w:jc w:val="both"/>
      <w:textAlignment w:val="baseline"/>
    </w:pPr>
    <w:rPr>
      <w:rFonts w:ascii="Arial" w:hAnsi="Arial"/>
      <w:sz w:val="20"/>
      <w:szCs w:val="20"/>
    </w:rPr>
  </w:style>
  <w:style w:type="paragraph" w:customStyle="1" w:styleId="Style27">
    <w:name w:val="Style 27"/>
    <w:basedOn w:val="Normal"/>
    <w:rsid w:val="00A93BDC"/>
    <w:pPr>
      <w:widowControl w:val="0"/>
      <w:autoSpaceDE w:val="0"/>
      <w:autoSpaceDN w:val="0"/>
      <w:ind w:left="72"/>
    </w:pPr>
    <w:rPr>
      <w:rFonts w:ascii="Arial" w:hAnsi="Arial"/>
      <w:sz w:val="22"/>
      <w:lang w:val="en-US"/>
    </w:rPr>
  </w:style>
  <w:style w:type="paragraph" w:customStyle="1" w:styleId="Textoindependiente24">
    <w:name w:val="Texto independiente 24"/>
    <w:aliases w:val="Sangría de t. independiente,Body Text 2,Texto independiente 212"/>
    <w:basedOn w:val="Normal"/>
    <w:rsid w:val="00A93BDC"/>
    <w:pPr>
      <w:widowControl w:val="0"/>
      <w:suppressAutoHyphens/>
      <w:overflowPunct w:val="0"/>
      <w:autoSpaceDE w:val="0"/>
      <w:jc w:val="both"/>
      <w:textAlignment w:val="baseline"/>
    </w:pPr>
    <w:rPr>
      <w:rFonts w:ascii="Arial" w:hAnsi="Arial"/>
      <w:sz w:val="20"/>
      <w:szCs w:val="20"/>
      <w:lang w:eastAsia="ar-SA"/>
    </w:rPr>
  </w:style>
  <w:style w:type="paragraph" w:styleId="Prrafodelista">
    <w:name w:val="List Paragraph"/>
    <w:aliases w:val="lp1,Lista vistosa - Énfasis 11,Bullet List,FooterText,numbered,List Paragraph1,Paragraphe de liste1,Bulletr List Paragraph,列出段落,列出段落1,List Paragraph11,Scitum normal,Listas,Colorful List - Accent 11,List Paragraph,Bullet 1,b1,lp11"/>
    <w:basedOn w:val="Normal"/>
    <w:link w:val="PrrafodelistaCar"/>
    <w:uiPriority w:val="34"/>
    <w:qFormat/>
    <w:rsid w:val="00A70305"/>
    <w:pPr>
      <w:ind w:left="720"/>
      <w:contextualSpacing/>
    </w:pPr>
  </w:style>
  <w:style w:type="character" w:customStyle="1" w:styleId="PrrafodelistaCar">
    <w:name w:val="Párrafo de lista Car"/>
    <w:aliases w:val="lp1 Car,Lista vistosa - Énfasis 11 Car,Bullet List Car,FooterText Car,numbered Car,List Paragraph1 Car,Paragraphe de liste1 Car,Bulletr List Paragraph Car,列出段落 Car,列出段落1 Car,List Paragraph11 Car,Scitum normal Car,Listas Car,b1 Car"/>
    <w:link w:val="Prrafodelista"/>
    <w:uiPriority w:val="34"/>
    <w:qFormat/>
    <w:locked/>
    <w:rsid w:val="00A70305"/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E6097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E6097"/>
    <w:rPr>
      <w:rFonts w:ascii="Tahoma" w:eastAsia="Times New Roman" w:hAnsi="Tahoma" w:cs="Tahoma"/>
      <w:sz w:val="16"/>
      <w:szCs w:val="16"/>
      <w:lang w:val="es-ES" w:eastAsia="es-ES"/>
    </w:rPr>
  </w:style>
  <w:style w:type="paragraph" w:customStyle="1" w:styleId="Sangra2detindependiente1">
    <w:name w:val="Sangría 2 de t. independiente1"/>
    <w:basedOn w:val="Normal"/>
    <w:rsid w:val="00D40C3E"/>
    <w:pPr>
      <w:suppressAutoHyphens/>
      <w:overflowPunct w:val="0"/>
      <w:autoSpaceDE w:val="0"/>
      <w:spacing w:before="100"/>
      <w:ind w:left="1985"/>
      <w:jc w:val="both"/>
      <w:textAlignment w:val="baseline"/>
    </w:pPr>
    <w:rPr>
      <w:rFonts w:ascii="Arial" w:hAnsi="Arial"/>
      <w:sz w:val="22"/>
      <w:szCs w:val="20"/>
      <w:lang w:eastAsia="ar-SA"/>
    </w:rPr>
  </w:style>
  <w:style w:type="paragraph" w:customStyle="1" w:styleId="Texto">
    <w:name w:val="Texto"/>
    <w:basedOn w:val="Normal"/>
    <w:rsid w:val="00BA6D8C"/>
    <w:pPr>
      <w:suppressAutoHyphens/>
      <w:spacing w:after="101" w:line="216" w:lineRule="exact"/>
      <w:ind w:firstLine="288"/>
      <w:jc w:val="both"/>
    </w:pPr>
    <w:rPr>
      <w:rFonts w:ascii="Arial" w:hAnsi="Arial"/>
      <w:sz w:val="18"/>
      <w:szCs w:val="20"/>
      <w:lang w:val="es-MX" w:eastAsia="ar-SA"/>
    </w:rPr>
  </w:style>
  <w:style w:type="paragraph" w:styleId="Sangradetextonormal">
    <w:name w:val="Body Text Indent"/>
    <w:basedOn w:val="Normal"/>
    <w:link w:val="SangradetextonormalCar"/>
    <w:uiPriority w:val="99"/>
    <w:semiHidden/>
    <w:unhideWhenUsed/>
    <w:rsid w:val="00FE2A28"/>
    <w:pPr>
      <w:spacing w:after="120"/>
      <w:ind w:left="283"/>
    </w:p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semiHidden/>
    <w:rsid w:val="00FE2A28"/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Prrafodelista1">
    <w:name w:val="Párrafo de lista1"/>
    <w:basedOn w:val="Normal"/>
    <w:qFormat/>
    <w:rsid w:val="00F0677C"/>
    <w:pPr>
      <w:ind w:left="720"/>
    </w:pPr>
    <w:rPr>
      <w:rFonts w:ascii="Arial" w:hAnsi="Arial"/>
      <w:sz w:val="22"/>
      <w:lang w:val="es-MX" w:eastAsia="ar-SA"/>
    </w:rPr>
  </w:style>
  <w:style w:type="paragraph" w:customStyle="1" w:styleId="CarCar3CarCar">
    <w:name w:val="Car Car3 Car Car"/>
    <w:basedOn w:val="Normal"/>
    <w:rsid w:val="00CD0139"/>
    <w:pPr>
      <w:suppressAutoHyphens/>
      <w:spacing w:before="60" w:after="160" w:line="240" w:lineRule="exact"/>
    </w:pPr>
    <w:rPr>
      <w:rFonts w:ascii="Verdana" w:hAnsi="Verdana"/>
      <w:color w:val="FF00FF"/>
      <w:sz w:val="20"/>
      <w:szCs w:val="20"/>
      <w:lang w:val="en-US" w:eastAsia="en-US"/>
    </w:rPr>
  </w:style>
  <w:style w:type="paragraph" w:customStyle="1" w:styleId="CarCar3CarCar0">
    <w:name w:val="Car Car3 Car Car"/>
    <w:basedOn w:val="Normal"/>
    <w:rsid w:val="002C643C"/>
    <w:pPr>
      <w:suppressAutoHyphens/>
      <w:spacing w:before="60" w:after="160" w:line="240" w:lineRule="exact"/>
    </w:pPr>
    <w:rPr>
      <w:rFonts w:ascii="Verdana" w:hAnsi="Verdana"/>
      <w:color w:val="FF00FF"/>
      <w:sz w:val="20"/>
      <w:szCs w:val="20"/>
      <w:lang w:val="en-US" w:eastAsia="en-US"/>
    </w:rPr>
  </w:style>
  <w:style w:type="paragraph" w:styleId="NormalWeb">
    <w:name w:val="Normal (Web)"/>
    <w:basedOn w:val="Normal"/>
    <w:uiPriority w:val="99"/>
    <w:unhideWhenUsed/>
    <w:rsid w:val="00D77D4C"/>
    <w:pPr>
      <w:suppressAutoHyphens/>
      <w:spacing w:before="100" w:after="100"/>
    </w:pPr>
    <w:rPr>
      <w:rFonts w:ascii="Arial Unicode MS" w:eastAsia="Arial Unicode MS" w:hAnsi="Arial Unicode MS" w:cs="Arial Unicode MS"/>
      <w:lang w:eastAsia="ar-SA"/>
    </w:rPr>
  </w:style>
  <w:style w:type="character" w:customStyle="1" w:styleId="WW8Num18z0">
    <w:name w:val="WW8Num18z0"/>
    <w:rsid w:val="00124707"/>
    <w:rPr>
      <w:rFonts w:ascii="Symbol" w:hAnsi="Symbol"/>
    </w:rPr>
  </w:style>
  <w:style w:type="paragraph" w:customStyle="1" w:styleId="Textoindependiente22">
    <w:name w:val="Texto independiente 22"/>
    <w:basedOn w:val="Normal"/>
    <w:rsid w:val="00866306"/>
    <w:pPr>
      <w:suppressAutoHyphens/>
      <w:spacing w:after="120" w:line="480" w:lineRule="auto"/>
    </w:pPr>
    <w:rPr>
      <w:lang w:eastAsia="ar-SA"/>
    </w:rPr>
  </w:style>
  <w:style w:type="paragraph" w:customStyle="1" w:styleId="Prrafodelista2">
    <w:name w:val="Párrafo de lista2"/>
    <w:basedOn w:val="Normal"/>
    <w:uiPriority w:val="34"/>
    <w:qFormat/>
    <w:rsid w:val="00866306"/>
    <w:pPr>
      <w:suppressAutoHyphens/>
      <w:ind w:left="708"/>
      <w:jc w:val="both"/>
    </w:pPr>
    <w:rPr>
      <w:rFonts w:ascii="Arial" w:hAnsi="Arial" w:cs="Arial"/>
      <w:sz w:val="22"/>
      <w:szCs w:val="22"/>
      <w:lang w:eastAsia="ar-SA"/>
    </w:rPr>
  </w:style>
  <w:style w:type="paragraph" w:customStyle="1" w:styleId="CharCharCarCarCharCharCarCarCharCharCarCarCharChar">
    <w:name w:val="Char Char Car Car Char Char Car Car Char Char Car Car Char Char"/>
    <w:basedOn w:val="Normal"/>
    <w:rsid w:val="005E2764"/>
    <w:pPr>
      <w:spacing w:before="60" w:after="160" w:line="240" w:lineRule="exact"/>
    </w:pPr>
    <w:rPr>
      <w:rFonts w:ascii="Verdana" w:hAnsi="Verdana"/>
      <w:color w:val="FF00FF"/>
      <w:sz w:val="20"/>
      <w:szCs w:val="20"/>
      <w:lang w:val="en-US" w:eastAsia="en-US"/>
    </w:rPr>
  </w:style>
  <w:style w:type="paragraph" w:styleId="Sinespaciado">
    <w:name w:val="No Spacing"/>
    <w:uiPriority w:val="1"/>
    <w:qFormat/>
    <w:rsid w:val="00B8200C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CharCharCarCarCharCharCarCarCharCharCarCarCharChar0">
    <w:name w:val="Char Char Car Car Char Char Car Car Char Char Car Car Char Char"/>
    <w:basedOn w:val="Normal"/>
    <w:rsid w:val="003A318F"/>
    <w:pPr>
      <w:spacing w:before="60" w:after="160" w:line="240" w:lineRule="exact"/>
    </w:pPr>
    <w:rPr>
      <w:rFonts w:ascii="Verdana" w:hAnsi="Verdana"/>
      <w:color w:val="FF00FF"/>
      <w:sz w:val="20"/>
      <w:szCs w:val="20"/>
      <w:lang w:val="en-US" w:eastAsia="en-US"/>
    </w:rPr>
  </w:style>
  <w:style w:type="paragraph" w:customStyle="1" w:styleId="CharCharCarCarCharCharCarCarCharCharCarCarCharChar1">
    <w:name w:val="Char Char Car Car Char Char Car Car Char Char Car Car Char Char"/>
    <w:basedOn w:val="Normal"/>
    <w:rsid w:val="00495A46"/>
    <w:pPr>
      <w:spacing w:before="60" w:after="160" w:line="240" w:lineRule="exact"/>
    </w:pPr>
    <w:rPr>
      <w:rFonts w:ascii="Verdana" w:hAnsi="Verdana"/>
      <w:color w:val="FF00FF"/>
      <w:sz w:val="20"/>
      <w:szCs w:val="20"/>
      <w:lang w:val="en-US" w:eastAsia="en-US"/>
    </w:rPr>
  </w:style>
  <w:style w:type="paragraph" w:customStyle="1" w:styleId="CharCharCarCarCharCharCarCarCharCharCarCarCharChar2">
    <w:name w:val="Char Char Car Car Char Char Car Car Char Char Car Car Char Char"/>
    <w:basedOn w:val="Normal"/>
    <w:rsid w:val="000B6476"/>
    <w:pPr>
      <w:spacing w:before="60" w:after="160" w:line="240" w:lineRule="exact"/>
    </w:pPr>
    <w:rPr>
      <w:rFonts w:ascii="Verdana" w:hAnsi="Verdana"/>
      <w:color w:val="FF00FF"/>
      <w:sz w:val="20"/>
      <w:szCs w:val="20"/>
      <w:lang w:val="en-US" w:eastAsia="en-US"/>
    </w:rPr>
  </w:style>
  <w:style w:type="character" w:customStyle="1" w:styleId="Ttulo1Car">
    <w:name w:val="Título 1 Car"/>
    <w:basedOn w:val="Fuentedeprrafopredeter"/>
    <w:link w:val="Ttulo1"/>
    <w:uiPriority w:val="9"/>
    <w:rsid w:val="00D5158A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es-ES_tradnl"/>
    </w:rPr>
  </w:style>
  <w:style w:type="character" w:styleId="Textoennegrita">
    <w:name w:val="Strong"/>
    <w:basedOn w:val="Fuentedeprrafopredeter"/>
    <w:uiPriority w:val="22"/>
    <w:qFormat/>
    <w:rsid w:val="00D5158A"/>
    <w:rPr>
      <w:b/>
      <w:bCs/>
    </w:rPr>
  </w:style>
  <w:style w:type="paragraph" w:styleId="Ttulo">
    <w:name w:val="Title"/>
    <w:basedOn w:val="Normal"/>
    <w:next w:val="Normal"/>
    <w:link w:val="TtuloCar"/>
    <w:qFormat/>
    <w:rsid w:val="00D5158A"/>
    <w:pPr>
      <w:suppressAutoHyphens/>
      <w:jc w:val="center"/>
    </w:pPr>
    <w:rPr>
      <w:b/>
      <w:sz w:val="28"/>
      <w:szCs w:val="20"/>
      <w:lang w:eastAsia="ar-SA"/>
    </w:rPr>
  </w:style>
  <w:style w:type="character" w:customStyle="1" w:styleId="TtuloCar">
    <w:name w:val="Título Car"/>
    <w:basedOn w:val="Fuentedeprrafopredeter"/>
    <w:link w:val="Ttulo"/>
    <w:rsid w:val="00D5158A"/>
    <w:rPr>
      <w:rFonts w:ascii="Times New Roman" w:eastAsia="Times New Roman" w:hAnsi="Times New Roman" w:cs="Times New Roman"/>
      <w:b/>
      <w:sz w:val="28"/>
      <w:szCs w:val="20"/>
      <w:lang w:val="es-ES" w:eastAsia="ar-SA"/>
    </w:rPr>
  </w:style>
  <w:style w:type="character" w:styleId="Nmerodepgina">
    <w:name w:val="page number"/>
    <w:basedOn w:val="Fuentedeprrafopredeter"/>
    <w:uiPriority w:val="99"/>
    <w:unhideWhenUsed/>
    <w:rsid w:val="00D5158A"/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D5158A"/>
    <w:rPr>
      <w:color w:val="605E5C"/>
      <w:shd w:val="clear" w:color="auto" w:fill="E1DFDD"/>
    </w:rPr>
  </w:style>
  <w:style w:type="character" w:customStyle="1" w:styleId="elsevierstylesup">
    <w:name w:val="elsevierstylesup"/>
    <w:basedOn w:val="Fuentedeprrafopredeter"/>
    <w:rsid w:val="00D5158A"/>
  </w:style>
  <w:style w:type="character" w:styleId="Refdecomentario">
    <w:name w:val="annotation reference"/>
    <w:basedOn w:val="Fuentedeprrafopredeter"/>
    <w:uiPriority w:val="99"/>
    <w:semiHidden/>
    <w:unhideWhenUsed/>
    <w:rsid w:val="00D5158A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D5158A"/>
    <w:rPr>
      <w:rFonts w:asciiTheme="minorHAnsi" w:eastAsiaTheme="minorEastAsia" w:hAnsiTheme="minorHAnsi" w:cstheme="minorBidi"/>
      <w:sz w:val="20"/>
      <w:szCs w:val="20"/>
      <w:lang w:val="es-ES_tradnl" w:eastAsia="en-US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D5158A"/>
    <w:rPr>
      <w:rFonts w:eastAsiaTheme="minorEastAsia"/>
      <w:sz w:val="20"/>
      <w:szCs w:val="20"/>
      <w:lang w:val="es-ES_tradnl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D5158A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D5158A"/>
    <w:rPr>
      <w:rFonts w:eastAsiaTheme="minorEastAsia"/>
      <w:b/>
      <w:bCs/>
      <w:sz w:val="20"/>
      <w:szCs w:val="20"/>
      <w:lang w:val="es-ES_tradnl"/>
    </w:rPr>
  </w:style>
  <w:style w:type="character" w:customStyle="1" w:styleId="Mencinsinresolver2">
    <w:name w:val="Mención sin resolver2"/>
    <w:basedOn w:val="Fuentedeprrafopredeter"/>
    <w:uiPriority w:val="99"/>
    <w:semiHidden/>
    <w:unhideWhenUsed/>
    <w:rsid w:val="00D5158A"/>
    <w:rPr>
      <w:color w:val="605E5C"/>
      <w:shd w:val="clear" w:color="auto" w:fill="E1DFDD"/>
    </w:rPr>
  </w:style>
  <w:style w:type="paragraph" w:styleId="Revisin">
    <w:name w:val="Revision"/>
    <w:hidden/>
    <w:uiPriority w:val="99"/>
    <w:semiHidden/>
    <w:rsid w:val="00D5158A"/>
    <w:pPr>
      <w:spacing w:after="0" w:line="240" w:lineRule="auto"/>
    </w:pPr>
    <w:rPr>
      <w:rFonts w:eastAsiaTheme="minorEastAsia"/>
      <w:sz w:val="24"/>
      <w:szCs w:val="24"/>
      <w:lang w:val="es-ES_tradnl"/>
    </w:rPr>
  </w:style>
  <w:style w:type="table" w:customStyle="1" w:styleId="Tablaconcuadrcula1">
    <w:name w:val="Tabla con cuadrícula1"/>
    <w:basedOn w:val="Tablanormal"/>
    <w:uiPriority w:val="99"/>
    <w:rsid w:val="00D5158A"/>
    <w:pPr>
      <w:spacing w:after="0" w:line="240" w:lineRule="auto"/>
    </w:pPr>
    <w:rPr>
      <w:rFonts w:ascii="Calibri" w:eastAsia="Calibri" w:hAnsi="Calibri" w:cs="Times New Roman"/>
      <w:sz w:val="20"/>
      <w:szCs w:val="20"/>
      <w:lang w:val="es-ES_tradn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Body Text Indent 2" w:uiPriority="0"/>
    <w:lsdException w:name="Block Text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36BD1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styleId="Ttulo1">
    <w:name w:val="heading 1"/>
    <w:basedOn w:val="Normal"/>
    <w:next w:val="Normal"/>
    <w:link w:val="Ttulo1Car"/>
    <w:uiPriority w:val="9"/>
    <w:qFormat/>
    <w:rsid w:val="00D5158A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es-ES_tradnl" w:eastAsia="en-US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A93BDC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536BD1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536BD1"/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styleId="Piedepgina">
    <w:name w:val="footer"/>
    <w:basedOn w:val="Normal"/>
    <w:link w:val="PiedepginaCar"/>
    <w:uiPriority w:val="99"/>
    <w:unhideWhenUsed/>
    <w:rsid w:val="00536BD1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536BD1"/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table" w:styleId="Tablaconcuadrcula">
    <w:name w:val="Table Grid"/>
    <w:basedOn w:val="Tablanormal"/>
    <w:uiPriority w:val="59"/>
    <w:rsid w:val="00536BD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2Car">
    <w:name w:val="Título 2 Car"/>
    <w:basedOn w:val="Fuentedeprrafopredeter"/>
    <w:link w:val="Ttulo2"/>
    <w:uiPriority w:val="9"/>
    <w:rsid w:val="00A93BD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s-ES" w:eastAsia="es-ES"/>
    </w:rPr>
  </w:style>
  <w:style w:type="paragraph" w:styleId="Sangra2detindependiente">
    <w:name w:val="Body Text Indent 2"/>
    <w:basedOn w:val="Normal"/>
    <w:link w:val="Sangra2detindependienteCar"/>
    <w:rsid w:val="00A93BDC"/>
    <w:pPr>
      <w:numPr>
        <w:ilvl w:val="12"/>
      </w:numPr>
      <w:ind w:left="1701"/>
      <w:jc w:val="both"/>
    </w:pPr>
    <w:rPr>
      <w:rFonts w:ascii="Arial" w:hAnsi="Arial"/>
      <w:color w:val="000080"/>
      <w:sz w:val="22"/>
    </w:rPr>
  </w:style>
  <w:style w:type="character" w:customStyle="1" w:styleId="Sangra2detindependienteCar">
    <w:name w:val="Sangría 2 de t. independiente Car"/>
    <w:basedOn w:val="Fuentedeprrafopredeter"/>
    <w:link w:val="Sangra2detindependiente"/>
    <w:rsid w:val="00A93BDC"/>
    <w:rPr>
      <w:rFonts w:ascii="Arial" w:eastAsia="Times New Roman" w:hAnsi="Arial" w:cs="Times New Roman"/>
      <w:color w:val="000080"/>
      <w:szCs w:val="24"/>
      <w:lang w:val="es-ES" w:eastAsia="es-ES"/>
    </w:rPr>
  </w:style>
  <w:style w:type="character" w:customStyle="1" w:styleId="DeltaViewInsertion">
    <w:name w:val="DeltaView Insertion"/>
    <w:rsid w:val="00A93BDC"/>
    <w:rPr>
      <w:color w:val="0000FF"/>
      <w:spacing w:val="0"/>
      <w:u w:val="double"/>
    </w:rPr>
  </w:style>
  <w:style w:type="paragraph" w:styleId="Textodebloque">
    <w:name w:val="Block Text"/>
    <w:basedOn w:val="Normal"/>
    <w:rsid w:val="00A93BDC"/>
    <w:pPr>
      <w:numPr>
        <w:ilvl w:val="12"/>
      </w:numPr>
      <w:tabs>
        <w:tab w:val="left" w:pos="-1701"/>
        <w:tab w:val="left" w:pos="-142"/>
      </w:tabs>
      <w:ind w:left="1440" w:right="-93"/>
      <w:jc w:val="both"/>
    </w:pPr>
    <w:rPr>
      <w:rFonts w:ascii="Arial" w:hAnsi="Arial" w:cs="Arial"/>
      <w:sz w:val="22"/>
    </w:rPr>
  </w:style>
  <w:style w:type="character" w:styleId="Hipervnculo">
    <w:name w:val="Hyperlink"/>
    <w:aliases w:val="Hipervínculo1,Hipervínculo11,Hipervínculo12,Hipervínculo13,Hipervínculo14,Hipervínculo15"/>
    <w:uiPriority w:val="99"/>
    <w:rsid w:val="00A93BDC"/>
    <w:rPr>
      <w:color w:val="0000FF"/>
      <w:u w:val="single"/>
    </w:rPr>
  </w:style>
  <w:style w:type="paragraph" w:styleId="Textoindependiente2">
    <w:name w:val="Body Text 2"/>
    <w:basedOn w:val="Normal"/>
    <w:link w:val="Textoindependiente2Car"/>
    <w:uiPriority w:val="99"/>
    <w:unhideWhenUsed/>
    <w:rsid w:val="00A93BDC"/>
    <w:pPr>
      <w:spacing w:after="120" w:line="480" w:lineRule="auto"/>
    </w:pPr>
  </w:style>
  <w:style w:type="character" w:customStyle="1" w:styleId="Textoindependiente2Car">
    <w:name w:val="Texto independiente 2 Car"/>
    <w:basedOn w:val="Fuentedeprrafopredeter"/>
    <w:link w:val="Textoindependiente2"/>
    <w:uiPriority w:val="99"/>
    <w:rsid w:val="00A93BDC"/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Textoindependiente32">
    <w:name w:val="Texto independiente 32"/>
    <w:basedOn w:val="Normal"/>
    <w:rsid w:val="00A93BDC"/>
    <w:pPr>
      <w:jc w:val="both"/>
    </w:pPr>
    <w:rPr>
      <w:sz w:val="20"/>
      <w:szCs w:val="20"/>
    </w:rPr>
  </w:style>
  <w:style w:type="paragraph" w:styleId="Textoindependiente">
    <w:name w:val="Body Text"/>
    <w:basedOn w:val="Normal"/>
    <w:link w:val="TextoindependienteCar"/>
    <w:rsid w:val="00A93BDC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rsid w:val="00A93BDC"/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Textoindependiente23">
    <w:name w:val="Texto independiente 23"/>
    <w:basedOn w:val="Normal"/>
    <w:rsid w:val="00A93BDC"/>
    <w:pPr>
      <w:widowControl w:val="0"/>
      <w:overflowPunct w:val="0"/>
      <w:autoSpaceDE w:val="0"/>
      <w:autoSpaceDN w:val="0"/>
      <w:adjustRightInd w:val="0"/>
      <w:jc w:val="both"/>
      <w:textAlignment w:val="baseline"/>
    </w:pPr>
    <w:rPr>
      <w:rFonts w:ascii="Arial" w:hAnsi="Arial"/>
      <w:sz w:val="20"/>
      <w:szCs w:val="20"/>
    </w:rPr>
  </w:style>
  <w:style w:type="paragraph" w:customStyle="1" w:styleId="Style27">
    <w:name w:val="Style 27"/>
    <w:basedOn w:val="Normal"/>
    <w:rsid w:val="00A93BDC"/>
    <w:pPr>
      <w:widowControl w:val="0"/>
      <w:autoSpaceDE w:val="0"/>
      <w:autoSpaceDN w:val="0"/>
      <w:ind w:left="72"/>
    </w:pPr>
    <w:rPr>
      <w:rFonts w:ascii="Arial" w:hAnsi="Arial"/>
      <w:sz w:val="22"/>
      <w:lang w:val="en-US"/>
    </w:rPr>
  </w:style>
  <w:style w:type="paragraph" w:customStyle="1" w:styleId="Textoindependiente24">
    <w:name w:val="Texto independiente 24"/>
    <w:aliases w:val="Sangría de t. independiente,Body Text 2,Texto independiente 212"/>
    <w:basedOn w:val="Normal"/>
    <w:rsid w:val="00A93BDC"/>
    <w:pPr>
      <w:widowControl w:val="0"/>
      <w:suppressAutoHyphens/>
      <w:overflowPunct w:val="0"/>
      <w:autoSpaceDE w:val="0"/>
      <w:jc w:val="both"/>
      <w:textAlignment w:val="baseline"/>
    </w:pPr>
    <w:rPr>
      <w:rFonts w:ascii="Arial" w:hAnsi="Arial"/>
      <w:sz w:val="20"/>
      <w:szCs w:val="20"/>
      <w:lang w:eastAsia="ar-SA"/>
    </w:rPr>
  </w:style>
  <w:style w:type="paragraph" w:styleId="Prrafodelista">
    <w:name w:val="List Paragraph"/>
    <w:aliases w:val="lp1,Lista vistosa - Énfasis 11,Bullet List,FooterText,numbered,List Paragraph1,Paragraphe de liste1,Bulletr List Paragraph,列出段落,列出段落1,List Paragraph11,Scitum normal,Listas,Colorful List - Accent 11,List Paragraph,Bullet 1,b1,lp11"/>
    <w:basedOn w:val="Normal"/>
    <w:link w:val="PrrafodelistaCar"/>
    <w:uiPriority w:val="34"/>
    <w:qFormat/>
    <w:rsid w:val="00A70305"/>
    <w:pPr>
      <w:ind w:left="720"/>
      <w:contextualSpacing/>
    </w:pPr>
  </w:style>
  <w:style w:type="character" w:customStyle="1" w:styleId="PrrafodelistaCar">
    <w:name w:val="Párrafo de lista Car"/>
    <w:aliases w:val="lp1 Car,Lista vistosa - Énfasis 11 Car,Bullet List Car,FooterText Car,numbered Car,List Paragraph1 Car,Paragraphe de liste1 Car,Bulletr List Paragraph Car,列出段落 Car,列出段落1 Car,List Paragraph11 Car,Scitum normal Car,Listas Car,b1 Car"/>
    <w:link w:val="Prrafodelista"/>
    <w:uiPriority w:val="34"/>
    <w:qFormat/>
    <w:locked/>
    <w:rsid w:val="00A70305"/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E6097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E6097"/>
    <w:rPr>
      <w:rFonts w:ascii="Tahoma" w:eastAsia="Times New Roman" w:hAnsi="Tahoma" w:cs="Tahoma"/>
      <w:sz w:val="16"/>
      <w:szCs w:val="16"/>
      <w:lang w:val="es-ES" w:eastAsia="es-ES"/>
    </w:rPr>
  </w:style>
  <w:style w:type="paragraph" w:customStyle="1" w:styleId="Sangra2detindependiente1">
    <w:name w:val="Sangría 2 de t. independiente1"/>
    <w:basedOn w:val="Normal"/>
    <w:rsid w:val="00D40C3E"/>
    <w:pPr>
      <w:suppressAutoHyphens/>
      <w:overflowPunct w:val="0"/>
      <w:autoSpaceDE w:val="0"/>
      <w:spacing w:before="100"/>
      <w:ind w:left="1985"/>
      <w:jc w:val="both"/>
      <w:textAlignment w:val="baseline"/>
    </w:pPr>
    <w:rPr>
      <w:rFonts w:ascii="Arial" w:hAnsi="Arial"/>
      <w:sz w:val="22"/>
      <w:szCs w:val="20"/>
      <w:lang w:eastAsia="ar-SA"/>
    </w:rPr>
  </w:style>
  <w:style w:type="paragraph" w:customStyle="1" w:styleId="Texto">
    <w:name w:val="Texto"/>
    <w:basedOn w:val="Normal"/>
    <w:rsid w:val="00BA6D8C"/>
    <w:pPr>
      <w:suppressAutoHyphens/>
      <w:spacing w:after="101" w:line="216" w:lineRule="exact"/>
      <w:ind w:firstLine="288"/>
      <w:jc w:val="both"/>
    </w:pPr>
    <w:rPr>
      <w:rFonts w:ascii="Arial" w:hAnsi="Arial"/>
      <w:sz w:val="18"/>
      <w:szCs w:val="20"/>
      <w:lang w:val="es-MX" w:eastAsia="ar-SA"/>
    </w:rPr>
  </w:style>
  <w:style w:type="paragraph" w:styleId="Sangradetextonormal">
    <w:name w:val="Body Text Indent"/>
    <w:basedOn w:val="Normal"/>
    <w:link w:val="SangradetextonormalCar"/>
    <w:uiPriority w:val="99"/>
    <w:semiHidden/>
    <w:unhideWhenUsed/>
    <w:rsid w:val="00FE2A28"/>
    <w:pPr>
      <w:spacing w:after="120"/>
      <w:ind w:left="283"/>
    </w:p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semiHidden/>
    <w:rsid w:val="00FE2A28"/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Prrafodelista1">
    <w:name w:val="Párrafo de lista1"/>
    <w:basedOn w:val="Normal"/>
    <w:qFormat/>
    <w:rsid w:val="00F0677C"/>
    <w:pPr>
      <w:ind w:left="720"/>
    </w:pPr>
    <w:rPr>
      <w:rFonts w:ascii="Arial" w:hAnsi="Arial"/>
      <w:sz w:val="22"/>
      <w:lang w:val="es-MX" w:eastAsia="ar-SA"/>
    </w:rPr>
  </w:style>
  <w:style w:type="paragraph" w:customStyle="1" w:styleId="CarCar3CarCar">
    <w:name w:val="Car Car3 Car Car"/>
    <w:basedOn w:val="Normal"/>
    <w:rsid w:val="00CD0139"/>
    <w:pPr>
      <w:suppressAutoHyphens/>
      <w:spacing w:before="60" w:after="160" w:line="240" w:lineRule="exact"/>
    </w:pPr>
    <w:rPr>
      <w:rFonts w:ascii="Verdana" w:hAnsi="Verdana"/>
      <w:color w:val="FF00FF"/>
      <w:sz w:val="20"/>
      <w:szCs w:val="20"/>
      <w:lang w:val="en-US" w:eastAsia="en-US"/>
    </w:rPr>
  </w:style>
  <w:style w:type="paragraph" w:customStyle="1" w:styleId="CarCar3CarCar0">
    <w:name w:val="Car Car3 Car Car"/>
    <w:basedOn w:val="Normal"/>
    <w:rsid w:val="002C643C"/>
    <w:pPr>
      <w:suppressAutoHyphens/>
      <w:spacing w:before="60" w:after="160" w:line="240" w:lineRule="exact"/>
    </w:pPr>
    <w:rPr>
      <w:rFonts w:ascii="Verdana" w:hAnsi="Verdana"/>
      <w:color w:val="FF00FF"/>
      <w:sz w:val="20"/>
      <w:szCs w:val="20"/>
      <w:lang w:val="en-US" w:eastAsia="en-US"/>
    </w:rPr>
  </w:style>
  <w:style w:type="paragraph" w:styleId="NormalWeb">
    <w:name w:val="Normal (Web)"/>
    <w:basedOn w:val="Normal"/>
    <w:uiPriority w:val="99"/>
    <w:unhideWhenUsed/>
    <w:rsid w:val="00D77D4C"/>
    <w:pPr>
      <w:suppressAutoHyphens/>
      <w:spacing w:before="100" w:after="100"/>
    </w:pPr>
    <w:rPr>
      <w:rFonts w:ascii="Arial Unicode MS" w:eastAsia="Arial Unicode MS" w:hAnsi="Arial Unicode MS" w:cs="Arial Unicode MS"/>
      <w:lang w:eastAsia="ar-SA"/>
    </w:rPr>
  </w:style>
  <w:style w:type="character" w:customStyle="1" w:styleId="WW8Num18z0">
    <w:name w:val="WW8Num18z0"/>
    <w:rsid w:val="00124707"/>
    <w:rPr>
      <w:rFonts w:ascii="Symbol" w:hAnsi="Symbol"/>
    </w:rPr>
  </w:style>
  <w:style w:type="paragraph" w:customStyle="1" w:styleId="Textoindependiente22">
    <w:name w:val="Texto independiente 22"/>
    <w:basedOn w:val="Normal"/>
    <w:rsid w:val="00866306"/>
    <w:pPr>
      <w:suppressAutoHyphens/>
      <w:spacing w:after="120" w:line="480" w:lineRule="auto"/>
    </w:pPr>
    <w:rPr>
      <w:lang w:eastAsia="ar-SA"/>
    </w:rPr>
  </w:style>
  <w:style w:type="paragraph" w:customStyle="1" w:styleId="Prrafodelista2">
    <w:name w:val="Párrafo de lista2"/>
    <w:basedOn w:val="Normal"/>
    <w:uiPriority w:val="34"/>
    <w:qFormat/>
    <w:rsid w:val="00866306"/>
    <w:pPr>
      <w:suppressAutoHyphens/>
      <w:ind w:left="708"/>
      <w:jc w:val="both"/>
    </w:pPr>
    <w:rPr>
      <w:rFonts w:ascii="Arial" w:hAnsi="Arial" w:cs="Arial"/>
      <w:sz w:val="22"/>
      <w:szCs w:val="22"/>
      <w:lang w:eastAsia="ar-SA"/>
    </w:rPr>
  </w:style>
  <w:style w:type="paragraph" w:customStyle="1" w:styleId="CharCharCarCarCharCharCarCarCharCharCarCarCharChar">
    <w:name w:val="Char Char Car Car Char Char Car Car Char Char Car Car Char Char"/>
    <w:basedOn w:val="Normal"/>
    <w:rsid w:val="005E2764"/>
    <w:pPr>
      <w:spacing w:before="60" w:after="160" w:line="240" w:lineRule="exact"/>
    </w:pPr>
    <w:rPr>
      <w:rFonts w:ascii="Verdana" w:hAnsi="Verdana"/>
      <w:color w:val="FF00FF"/>
      <w:sz w:val="20"/>
      <w:szCs w:val="20"/>
      <w:lang w:val="en-US" w:eastAsia="en-US"/>
    </w:rPr>
  </w:style>
  <w:style w:type="paragraph" w:styleId="Sinespaciado">
    <w:name w:val="No Spacing"/>
    <w:uiPriority w:val="1"/>
    <w:qFormat/>
    <w:rsid w:val="00B8200C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CharCharCarCarCharCharCarCarCharCharCarCarCharChar0">
    <w:name w:val="Char Char Car Car Char Char Car Car Char Char Car Car Char Char"/>
    <w:basedOn w:val="Normal"/>
    <w:rsid w:val="003A318F"/>
    <w:pPr>
      <w:spacing w:before="60" w:after="160" w:line="240" w:lineRule="exact"/>
    </w:pPr>
    <w:rPr>
      <w:rFonts w:ascii="Verdana" w:hAnsi="Verdana"/>
      <w:color w:val="FF00FF"/>
      <w:sz w:val="20"/>
      <w:szCs w:val="20"/>
      <w:lang w:val="en-US" w:eastAsia="en-US"/>
    </w:rPr>
  </w:style>
  <w:style w:type="paragraph" w:customStyle="1" w:styleId="CharCharCarCarCharCharCarCarCharCharCarCarCharChar1">
    <w:name w:val="Char Char Car Car Char Char Car Car Char Char Car Car Char Char"/>
    <w:basedOn w:val="Normal"/>
    <w:rsid w:val="00495A46"/>
    <w:pPr>
      <w:spacing w:before="60" w:after="160" w:line="240" w:lineRule="exact"/>
    </w:pPr>
    <w:rPr>
      <w:rFonts w:ascii="Verdana" w:hAnsi="Verdana"/>
      <w:color w:val="FF00FF"/>
      <w:sz w:val="20"/>
      <w:szCs w:val="20"/>
      <w:lang w:val="en-US" w:eastAsia="en-US"/>
    </w:rPr>
  </w:style>
  <w:style w:type="paragraph" w:customStyle="1" w:styleId="CharCharCarCarCharCharCarCarCharCharCarCarCharChar2">
    <w:name w:val="Char Char Car Car Char Char Car Car Char Char Car Car Char Char"/>
    <w:basedOn w:val="Normal"/>
    <w:rsid w:val="000B6476"/>
    <w:pPr>
      <w:spacing w:before="60" w:after="160" w:line="240" w:lineRule="exact"/>
    </w:pPr>
    <w:rPr>
      <w:rFonts w:ascii="Verdana" w:hAnsi="Verdana"/>
      <w:color w:val="FF00FF"/>
      <w:sz w:val="20"/>
      <w:szCs w:val="20"/>
      <w:lang w:val="en-US" w:eastAsia="en-US"/>
    </w:rPr>
  </w:style>
  <w:style w:type="character" w:customStyle="1" w:styleId="Ttulo1Car">
    <w:name w:val="Título 1 Car"/>
    <w:basedOn w:val="Fuentedeprrafopredeter"/>
    <w:link w:val="Ttulo1"/>
    <w:uiPriority w:val="9"/>
    <w:rsid w:val="00D5158A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es-ES_tradnl"/>
    </w:rPr>
  </w:style>
  <w:style w:type="character" w:styleId="Textoennegrita">
    <w:name w:val="Strong"/>
    <w:basedOn w:val="Fuentedeprrafopredeter"/>
    <w:uiPriority w:val="22"/>
    <w:qFormat/>
    <w:rsid w:val="00D5158A"/>
    <w:rPr>
      <w:b/>
      <w:bCs/>
    </w:rPr>
  </w:style>
  <w:style w:type="paragraph" w:styleId="Ttulo">
    <w:name w:val="Title"/>
    <w:basedOn w:val="Normal"/>
    <w:next w:val="Normal"/>
    <w:link w:val="TtuloCar"/>
    <w:qFormat/>
    <w:rsid w:val="00D5158A"/>
    <w:pPr>
      <w:suppressAutoHyphens/>
      <w:jc w:val="center"/>
    </w:pPr>
    <w:rPr>
      <w:b/>
      <w:sz w:val="28"/>
      <w:szCs w:val="20"/>
      <w:lang w:eastAsia="ar-SA"/>
    </w:rPr>
  </w:style>
  <w:style w:type="character" w:customStyle="1" w:styleId="TtuloCar">
    <w:name w:val="Título Car"/>
    <w:basedOn w:val="Fuentedeprrafopredeter"/>
    <w:link w:val="Ttulo"/>
    <w:rsid w:val="00D5158A"/>
    <w:rPr>
      <w:rFonts w:ascii="Times New Roman" w:eastAsia="Times New Roman" w:hAnsi="Times New Roman" w:cs="Times New Roman"/>
      <w:b/>
      <w:sz w:val="28"/>
      <w:szCs w:val="20"/>
      <w:lang w:val="es-ES" w:eastAsia="ar-SA"/>
    </w:rPr>
  </w:style>
  <w:style w:type="character" w:styleId="Nmerodepgina">
    <w:name w:val="page number"/>
    <w:basedOn w:val="Fuentedeprrafopredeter"/>
    <w:uiPriority w:val="99"/>
    <w:unhideWhenUsed/>
    <w:rsid w:val="00D5158A"/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D5158A"/>
    <w:rPr>
      <w:color w:val="605E5C"/>
      <w:shd w:val="clear" w:color="auto" w:fill="E1DFDD"/>
    </w:rPr>
  </w:style>
  <w:style w:type="character" w:customStyle="1" w:styleId="elsevierstylesup">
    <w:name w:val="elsevierstylesup"/>
    <w:basedOn w:val="Fuentedeprrafopredeter"/>
    <w:rsid w:val="00D5158A"/>
  </w:style>
  <w:style w:type="character" w:styleId="Refdecomentario">
    <w:name w:val="annotation reference"/>
    <w:basedOn w:val="Fuentedeprrafopredeter"/>
    <w:uiPriority w:val="99"/>
    <w:semiHidden/>
    <w:unhideWhenUsed/>
    <w:rsid w:val="00D5158A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D5158A"/>
    <w:rPr>
      <w:rFonts w:asciiTheme="minorHAnsi" w:eastAsiaTheme="minorEastAsia" w:hAnsiTheme="minorHAnsi" w:cstheme="minorBidi"/>
      <w:sz w:val="20"/>
      <w:szCs w:val="20"/>
      <w:lang w:val="es-ES_tradnl" w:eastAsia="en-US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D5158A"/>
    <w:rPr>
      <w:rFonts w:eastAsiaTheme="minorEastAsia"/>
      <w:sz w:val="20"/>
      <w:szCs w:val="20"/>
      <w:lang w:val="es-ES_tradnl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D5158A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D5158A"/>
    <w:rPr>
      <w:rFonts w:eastAsiaTheme="minorEastAsia"/>
      <w:b/>
      <w:bCs/>
      <w:sz w:val="20"/>
      <w:szCs w:val="20"/>
      <w:lang w:val="es-ES_tradnl"/>
    </w:rPr>
  </w:style>
  <w:style w:type="character" w:customStyle="1" w:styleId="Mencinsinresolver2">
    <w:name w:val="Mención sin resolver2"/>
    <w:basedOn w:val="Fuentedeprrafopredeter"/>
    <w:uiPriority w:val="99"/>
    <w:semiHidden/>
    <w:unhideWhenUsed/>
    <w:rsid w:val="00D5158A"/>
    <w:rPr>
      <w:color w:val="605E5C"/>
      <w:shd w:val="clear" w:color="auto" w:fill="E1DFDD"/>
    </w:rPr>
  </w:style>
  <w:style w:type="paragraph" w:styleId="Revisin">
    <w:name w:val="Revision"/>
    <w:hidden/>
    <w:uiPriority w:val="99"/>
    <w:semiHidden/>
    <w:rsid w:val="00D5158A"/>
    <w:pPr>
      <w:spacing w:after="0" w:line="240" w:lineRule="auto"/>
    </w:pPr>
    <w:rPr>
      <w:rFonts w:eastAsiaTheme="minorEastAsia"/>
      <w:sz w:val="24"/>
      <w:szCs w:val="24"/>
      <w:lang w:val="es-ES_tradnl"/>
    </w:rPr>
  </w:style>
  <w:style w:type="table" w:customStyle="1" w:styleId="Tablaconcuadrcula1">
    <w:name w:val="Tabla con cuadrícula1"/>
    <w:basedOn w:val="Tablanormal"/>
    <w:uiPriority w:val="99"/>
    <w:rsid w:val="00D5158A"/>
    <w:pPr>
      <w:spacing w:after="0" w:line="240" w:lineRule="auto"/>
    </w:pPr>
    <w:rPr>
      <w:rFonts w:ascii="Calibri" w:eastAsia="Calibri" w:hAnsi="Calibri" w:cs="Times New Roman"/>
      <w:sz w:val="20"/>
      <w:szCs w:val="20"/>
      <w:lang w:val="es-ES_tradn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719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3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050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000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60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161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1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129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352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375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62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384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36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86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852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819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265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53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738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1.xml"/><Relationship Id="rId5" Type="http://schemas.openxmlformats.org/officeDocument/2006/relationships/settings" Target="settings.xml"/><Relationship Id="rId10" Type="http://schemas.openxmlformats.org/officeDocument/2006/relationships/image" Target="media/image2.emf"/><Relationship Id="rId4" Type="http://schemas.microsoft.com/office/2007/relationships/stylesWithEffects" Target="stylesWithEffects.xml"/><Relationship Id="rId9" Type="http://schemas.openxmlformats.org/officeDocument/2006/relationships/image" Target="media/image1.emf"/><Relationship Id="rId14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5.jpg"/><Relationship Id="rId1" Type="http://schemas.openxmlformats.org/officeDocument/2006/relationships/image" Target="media/image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ACCE320-BF2F-44F0-A299-7BA1504644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800</TotalTime>
  <Pages>2</Pages>
  <Words>0</Words>
  <Characters>4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Tania Montserrat Leon Rebolledo</dc:creator>
  <cp:lastModifiedBy>Tania Montserrat Leon Rebolledo</cp:lastModifiedBy>
  <cp:revision>91</cp:revision>
  <cp:lastPrinted>2023-03-01T21:59:00Z</cp:lastPrinted>
  <dcterms:created xsi:type="dcterms:W3CDTF">2023-01-13T15:16:00Z</dcterms:created>
  <dcterms:modified xsi:type="dcterms:W3CDTF">2023-08-31T21:52:00Z</dcterms:modified>
</cp:coreProperties>
</file>